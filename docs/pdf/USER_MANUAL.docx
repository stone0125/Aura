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5FC4F">
      <w:pPr>
        <w:pStyle w:val="3"/>
      </w:pPr>
      <w:r>
        <w:t>Aura — User Manual</w:t>
      </w:r>
    </w:p>
    <w:p w14:paraId="487A5074">
      <w:r>
        <w:t>AI-Powered Habit Tracker &amp; Routine Planner</w:t>
      </w:r>
    </w:p>
    <w:p w14:paraId="231CBEC7">
      <w:r>
        <w:t>Version 1.0.1 | February 2026</w:t>
      </w:r>
    </w:p>
    <w:p w14:paraId="37CB55E4">
      <w:pPr>
        <w:rPr>
          <w:rFonts w:hint="default"/>
          <w:lang w:val="en-MY"/>
        </w:rPr>
      </w:pPr>
      <w:r>
        <w:rPr>
          <w:rFonts w:hint="default"/>
          <w:lang w:val="en-MY"/>
        </w:rPr>
        <w:t xml:space="preserve">To install: </w:t>
      </w:r>
      <w:bookmarkStart w:id="0" w:name="_GoBack"/>
      <w:bookmarkEnd w:id="0"/>
    </w:p>
    <w:p w14:paraId="7929BEC8">
      <w:pPr>
        <w:rPr>
          <w:rFonts w:hint="default"/>
          <w:lang w:val="en-MY"/>
        </w:rPr>
      </w:pPr>
      <w:r>
        <w:rPr>
          <w:rFonts w:hint="default"/>
          <w:lang w:val="en-MY"/>
        </w:rPr>
        <w:fldChar w:fldCharType="begin"/>
      </w:r>
      <w:r>
        <w:rPr>
          <w:rFonts w:hint="default"/>
          <w:lang w:val="en-MY"/>
        </w:rPr>
        <w:instrText xml:space="preserve"> HYPERLINK "https://play.google.com/store/apps/details?id=com.aura.habittracker" </w:instrText>
      </w:r>
      <w:r>
        <w:rPr>
          <w:rFonts w:hint="default"/>
          <w:lang w:val="en-MY"/>
        </w:rPr>
        <w:fldChar w:fldCharType="separate"/>
      </w:r>
      <w:r>
        <w:rPr>
          <w:rStyle w:val="135"/>
          <w:rFonts w:hint="default"/>
          <w:lang w:val="en-MY"/>
        </w:rPr>
        <w:t>https://play.google.com/store/apps/details?id=com.aura.habittracker</w:t>
      </w:r>
      <w:r>
        <w:rPr>
          <w:rFonts w:hint="default"/>
          <w:lang w:val="en-MY"/>
        </w:rPr>
        <w:fldChar w:fldCharType="end"/>
      </w:r>
      <w:r>
        <w:rPr>
          <w:rFonts w:hint="default"/>
          <w:lang w:val="en-MY"/>
        </w:rPr>
        <w:t xml:space="preserve"> </w:t>
      </w:r>
    </w:p>
    <w:p w14:paraId="2C798272">
      <w:pPr>
        <w:pBdr>
          <w:bottom w:val="single" w:color="CCCCCC" w:sz="6" w:space="1"/>
        </w:pBdr>
        <w:spacing w:before="120" w:after="120"/>
      </w:pPr>
    </w:p>
    <w:p w14:paraId="35C8E88E">
      <w:pPr>
        <w:pStyle w:val="4"/>
      </w:pPr>
      <w:r>
        <w:t>1. Introduction</w:t>
      </w:r>
    </w:p>
    <w:p w14:paraId="38822F31">
      <w:pPr>
        <w:pStyle w:val="5"/>
      </w:pPr>
      <w:r>
        <w:t>What is Aura?</w:t>
      </w:r>
    </w:p>
    <w:p w14:paraId="58AF7B06">
      <w:r>
        <w:t>Aura is an AI-powered habit tracking and routine planning mobile application. It helps users build positive daily routines by combining intuitive habit management with personalised artificial intelligence coaching. The AI analyses your habit data to provide tailored suggestions, weekly insights, behavioural pattern recognition, and actionable improvement steps.</w:t>
      </w:r>
    </w:p>
    <w:p w14:paraId="60F8850B">
      <w:pPr>
        <w:pStyle w:val="5"/>
      </w:pPr>
      <w:r>
        <w:t>Purpose</w:t>
      </w:r>
    </w:p>
    <w:p w14:paraId="356A060A">
      <w:r>
        <w:t>Aura is designed for anyone looking to build consistent habits, whether for health, fitness, learning, mindfulness, or productivity. The app reduces the friction of habit tracking through a clean interface and leverages AI to keep users motivated with personalised guidance.</w:t>
      </w:r>
    </w:p>
    <w:p w14:paraId="7031D9C1">
      <w:pPr>
        <w:pStyle w:val="5"/>
      </w:pPr>
      <w:r>
        <w:t>Target Users</w:t>
      </w:r>
    </w:p>
    <w:p w14:paraId="5C37D1EE">
      <w:pPr>
        <w:pStyle w:val="16"/>
      </w:pPr>
      <w:r>
        <w:t>Individuals seeking to establish or maintain daily routines</w:t>
      </w:r>
    </w:p>
    <w:p w14:paraId="01422625">
      <w:pPr>
        <w:pStyle w:val="16"/>
      </w:pPr>
      <w:r>
        <w:t>Students and professionals aiming to improve productivity</w:t>
      </w:r>
    </w:p>
    <w:p w14:paraId="391CD9D6">
      <w:pPr>
        <w:pStyle w:val="16"/>
      </w:pPr>
      <w:r>
        <w:t>Health-conscious users tracking fitness and wellness habits</w:t>
      </w:r>
    </w:p>
    <w:p w14:paraId="232F6143">
      <w:pPr>
        <w:pStyle w:val="16"/>
      </w:pPr>
      <w:r>
        <w:t>Anyone interested in data-driven self-improvement</w:t>
      </w:r>
    </w:p>
    <w:p w14:paraId="4D6AE404">
      <w:r>
        <w:br w:type="page"/>
      </w:r>
    </w:p>
    <w:p w14:paraId="1C3869FE">
      <w:pPr>
        <w:pStyle w:val="5"/>
      </w:pPr>
      <w:r>
        <w:t>Supported Platforms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61011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FE7D7E">
            <w:pPr>
              <w:spacing w:after="0" w:line="240" w:lineRule="auto"/>
            </w:pPr>
            <w:r>
              <w:rPr>
                <w:b/>
              </w:rPr>
              <w:t>Platform</w:t>
            </w:r>
          </w:p>
        </w:tc>
        <w:tc>
          <w:tcPr>
            <w:tcW w:w="4320" w:type="dxa"/>
          </w:tcPr>
          <w:p w14:paraId="5F264448">
            <w:pPr>
              <w:spacing w:after="0" w:line="240" w:lineRule="auto"/>
            </w:pPr>
            <w:r>
              <w:rPr>
                <w:b/>
              </w:rPr>
              <w:t>Status</w:t>
            </w:r>
          </w:p>
        </w:tc>
      </w:tr>
      <w:tr w14:paraId="1122BA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8676F2">
            <w:pPr>
              <w:spacing w:after="0" w:line="240" w:lineRule="auto"/>
            </w:pPr>
            <w:r>
              <w:t>Android</w:t>
            </w:r>
          </w:p>
        </w:tc>
        <w:tc>
          <w:tcPr>
            <w:tcW w:w="4320" w:type="dxa"/>
          </w:tcPr>
          <w:p w14:paraId="3A076DC5">
            <w:pPr>
              <w:spacing w:after="0" w:line="240" w:lineRule="auto"/>
            </w:pPr>
            <w:r>
              <w:t>Supported</w:t>
            </w:r>
          </w:p>
        </w:tc>
      </w:tr>
      <w:tr w14:paraId="2BB450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B0B9EF4">
            <w:pPr>
              <w:spacing w:after="0" w:line="240" w:lineRule="auto"/>
            </w:pPr>
            <w:r>
              <w:t>iOS</w:t>
            </w:r>
          </w:p>
        </w:tc>
        <w:tc>
          <w:tcPr>
            <w:tcW w:w="4320" w:type="dxa"/>
          </w:tcPr>
          <w:p w14:paraId="3E5EC5D6">
            <w:pPr>
              <w:spacing w:after="0" w:line="240" w:lineRule="auto"/>
            </w:pPr>
            <w:r>
              <w:t>Supported</w:t>
            </w:r>
          </w:p>
        </w:tc>
      </w:tr>
    </w:tbl>
    <w:p w14:paraId="7DC7F6A9">
      <w:pPr>
        <w:pBdr>
          <w:bottom w:val="single" w:color="CCCCCC" w:sz="6" w:space="1"/>
        </w:pBdr>
        <w:spacing w:before="120" w:after="120"/>
      </w:pPr>
    </w:p>
    <w:p w14:paraId="521FA196">
      <w:pPr>
        <w:pStyle w:val="4"/>
      </w:pPr>
      <w:r>
        <w:t>2. App Overview &amp; Feature Breakdown</w:t>
      </w:r>
    </w:p>
    <w:p w14:paraId="32F67982">
      <w:pPr>
        <w:pStyle w:val="5"/>
      </w:pPr>
      <w:r>
        <w:t>Navigation Structure</w:t>
      </w:r>
    </w:p>
    <w:p w14:paraId="5DBEA608">
      <w:r>
        <w:t>Aura uses a bottom navigation bar with four main tabs: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4939A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E1926DB">
            <w:pPr>
              <w:spacing w:after="0" w:line="240" w:lineRule="auto"/>
            </w:pPr>
            <w:r>
              <w:rPr>
                <w:b/>
              </w:rPr>
              <w:t>Tab</w:t>
            </w:r>
          </w:p>
        </w:tc>
        <w:tc>
          <w:tcPr>
            <w:tcW w:w="2880" w:type="dxa"/>
          </w:tcPr>
          <w:p w14:paraId="3ABAD4FA">
            <w:pPr>
              <w:spacing w:after="0" w:line="240" w:lineRule="auto"/>
            </w:pPr>
            <w:r>
              <w:rPr>
                <w:b/>
              </w:rPr>
              <w:t>Icon</w:t>
            </w:r>
          </w:p>
        </w:tc>
        <w:tc>
          <w:tcPr>
            <w:tcW w:w="2880" w:type="dxa"/>
          </w:tcPr>
          <w:p w14:paraId="66C9C38B">
            <w:pPr>
              <w:spacing w:after="0" w:line="240" w:lineRule="auto"/>
            </w:pPr>
            <w:r>
              <w:rPr>
                <w:b/>
              </w:rPr>
              <w:t>Description</w:t>
            </w:r>
          </w:p>
        </w:tc>
      </w:tr>
      <w:tr w14:paraId="41D452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0777151">
            <w:pPr>
              <w:spacing w:after="0" w:line="240" w:lineRule="auto"/>
            </w:pPr>
            <w:r>
              <w:t>Home</w:t>
            </w:r>
          </w:p>
        </w:tc>
        <w:tc>
          <w:tcPr>
            <w:tcW w:w="2880" w:type="dxa"/>
          </w:tcPr>
          <w:p w14:paraId="39911D3C">
            <w:pPr>
              <w:spacing w:after="0" w:line="240" w:lineRule="auto"/>
            </w:pPr>
            <w:r>
              <w:t>Home</w:t>
            </w:r>
          </w:p>
        </w:tc>
        <w:tc>
          <w:tcPr>
            <w:tcW w:w="2880" w:type="dxa"/>
          </w:tcPr>
          <w:p w14:paraId="1DCE289D">
            <w:pPr>
              <w:spacing w:after="0" w:line="240" w:lineRule="auto"/>
            </w:pPr>
            <w:r>
              <w:t>Daily dashboard with habits, stats, and AI suggestions</w:t>
            </w:r>
          </w:p>
        </w:tc>
      </w:tr>
      <w:tr w14:paraId="64BE46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A55740D">
            <w:pPr>
              <w:spacing w:after="0" w:line="240" w:lineRule="auto"/>
            </w:pPr>
            <w:r>
              <w:t>Progress</w:t>
            </w:r>
          </w:p>
        </w:tc>
        <w:tc>
          <w:tcPr>
            <w:tcW w:w="2880" w:type="dxa"/>
          </w:tcPr>
          <w:p w14:paraId="68D269A1">
            <w:pPr>
              <w:spacing w:after="0" w:line="240" w:lineRule="auto"/>
            </w:pPr>
            <w:r>
              <w:t>Bar Chart</w:t>
            </w:r>
          </w:p>
        </w:tc>
        <w:tc>
          <w:tcPr>
            <w:tcW w:w="2880" w:type="dxa"/>
          </w:tcPr>
          <w:p w14:paraId="0C976158">
            <w:pPr>
              <w:spacing w:after="0" w:line="240" w:lineRule="auto"/>
            </w:pPr>
            <w:r>
              <w:t>Analytics, trends, achievements, and weekly AI summary</w:t>
            </w:r>
          </w:p>
        </w:tc>
      </w:tr>
      <w:tr w14:paraId="3F54AD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4E85C5F">
            <w:pPr>
              <w:spacing w:after="0" w:line="240" w:lineRule="auto"/>
            </w:pPr>
            <w:r>
              <w:t>AI Coach</w:t>
            </w:r>
          </w:p>
        </w:tc>
        <w:tc>
          <w:tcPr>
            <w:tcW w:w="2880" w:type="dxa"/>
          </w:tcPr>
          <w:p w14:paraId="1BA54861">
            <w:pPr>
              <w:spacing w:after="0" w:line="240" w:lineRule="auto"/>
            </w:pPr>
            <w:r>
              <w:t>Sparkle</w:t>
            </w:r>
          </w:p>
        </w:tc>
        <w:tc>
          <w:tcPr>
            <w:tcW w:w="2880" w:type="dxa"/>
          </w:tcPr>
          <w:p w14:paraId="1D58A164">
            <w:pPr>
              <w:spacing w:after="0" w:line="240" w:lineRule="auto"/>
            </w:pPr>
            <w:r>
              <w:t>Personalised AI suggestions, insights, scores, and actions</w:t>
            </w:r>
          </w:p>
        </w:tc>
      </w:tr>
      <w:tr w14:paraId="7CBE6D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D9F949B">
            <w:pPr>
              <w:spacing w:after="0" w:line="240" w:lineRule="auto"/>
            </w:pPr>
            <w:r>
              <w:t>Settings</w:t>
            </w:r>
          </w:p>
        </w:tc>
        <w:tc>
          <w:tcPr>
            <w:tcW w:w="2880" w:type="dxa"/>
          </w:tcPr>
          <w:p w14:paraId="5A7A9B36">
            <w:pPr>
              <w:spacing w:after="0" w:line="240" w:lineRule="auto"/>
            </w:pPr>
            <w:r>
              <w:t>Gear</w:t>
            </w:r>
          </w:p>
        </w:tc>
        <w:tc>
          <w:tcPr>
            <w:tcW w:w="2880" w:type="dxa"/>
          </w:tcPr>
          <w:p w14:paraId="2EC6C372">
            <w:pPr>
              <w:spacing w:after="0" w:line="240" w:lineRule="auto"/>
            </w:pPr>
            <w:r>
              <w:t>Profile, appearance, notifications, account, and help</w:t>
            </w:r>
          </w:p>
        </w:tc>
      </w:tr>
    </w:tbl>
    <w:p w14:paraId="62CC3D11">
      <w:pPr>
        <w:pStyle w:val="5"/>
      </w:pPr>
      <w:r>
        <w:t>Feature Summary</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6DE2A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14:paraId="7C29C84C">
            <w:pPr>
              <w:spacing w:after="0" w:line="240" w:lineRule="auto"/>
            </w:pPr>
            <w:r>
              <w:rPr>
                <w:b/>
              </w:rPr>
              <w:t>Feature</w:t>
            </w:r>
          </w:p>
        </w:tc>
        <w:tc>
          <w:tcPr>
            <w:tcW w:w="4320" w:type="dxa"/>
          </w:tcPr>
          <w:p w14:paraId="07976DC9">
            <w:pPr>
              <w:spacing w:after="0" w:line="240" w:lineRule="auto"/>
            </w:pPr>
            <w:r>
              <w:rPr>
                <w:b/>
              </w:rPr>
              <w:t>Description</w:t>
            </w:r>
          </w:p>
        </w:tc>
      </w:tr>
      <w:tr w14:paraId="4815A6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D6622F7">
            <w:pPr>
              <w:spacing w:after="0" w:line="240" w:lineRule="auto"/>
            </w:pPr>
            <w:r>
              <w:t>Habit Tracking</w:t>
            </w:r>
          </w:p>
        </w:tc>
        <w:tc>
          <w:tcPr>
            <w:tcW w:w="4320" w:type="dxa"/>
          </w:tcPr>
          <w:p w14:paraId="5A16E710">
            <w:pPr>
              <w:spacing w:after="0" w:line="240" w:lineRule="auto"/>
            </w:pPr>
            <w:r>
              <w:t>Create, complete, edit, and delete daily/weekly habits</w:t>
            </w:r>
          </w:p>
        </w:tc>
      </w:tr>
      <w:tr w14:paraId="4324C5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A67B2D0">
            <w:pPr>
              <w:spacing w:after="0" w:line="240" w:lineRule="auto"/>
            </w:pPr>
            <w:r>
              <w:t>Goal Setting</w:t>
            </w:r>
          </w:p>
        </w:tc>
        <w:tc>
          <w:tcPr>
            <w:tcW w:w="4320" w:type="dxa"/>
          </w:tcPr>
          <w:p w14:paraId="6B335351">
            <w:pPr>
              <w:spacing w:after="0" w:line="240" w:lineRule="auto"/>
            </w:pPr>
            <w:r>
              <w:t>Set time-based or count-based goals for each habit</w:t>
            </w:r>
          </w:p>
        </w:tc>
      </w:tr>
      <w:tr w14:paraId="4A7B7E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9D79C5F">
            <w:pPr>
              <w:spacing w:after="0" w:line="240" w:lineRule="auto"/>
            </w:pPr>
            <w:r>
              <w:t>Streak Tracking</w:t>
            </w:r>
          </w:p>
        </w:tc>
        <w:tc>
          <w:tcPr>
            <w:tcW w:w="4320" w:type="dxa"/>
          </w:tcPr>
          <w:p w14:paraId="6BC3648B">
            <w:pPr>
              <w:spacing w:after="0" w:line="240" w:lineRule="auto"/>
            </w:pPr>
            <w:r>
              <w:t>Automatic streak counting for consecutive completions</w:t>
            </w:r>
          </w:p>
        </w:tc>
      </w:tr>
      <w:tr w14:paraId="554463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43104B">
            <w:pPr>
              <w:spacing w:after="0" w:line="240" w:lineRule="auto"/>
            </w:pPr>
            <w:r>
              <w:t>Reminders</w:t>
            </w:r>
          </w:p>
        </w:tc>
        <w:tc>
          <w:tcPr>
            <w:tcW w:w="4320" w:type="dxa"/>
          </w:tcPr>
          <w:p w14:paraId="0A469425">
            <w:pPr>
              <w:spacing w:after="0" w:line="240" w:lineRule="auto"/>
            </w:pPr>
            <w:r>
              <w:t>Configurable push notifications for each habit</w:t>
            </w:r>
          </w:p>
        </w:tc>
      </w:tr>
      <w:tr w14:paraId="7C6D65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80A4411">
            <w:pPr>
              <w:spacing w:after="0" w:line="240" w:lineRule="auto"/>
            </w:pPr>
            <w:r>
              <w:t>AI Suggestions</w:t>
            </w:r>
          </w:p>
        </w:tc>
        <w:tc>
          <w:tcPr>
            <w:tcW w:w="4320" w:type="dxa"/>
          </w:tcPr>
          <w:p w14:paraId="43FE860F">
            <w:pPr>
              <w:spacing w:after="0" w:line="240" w:lineRule="auto"/>
            </w:pPr>
            <w:r>
              <w:t>Personalised habit recommendations based on your patterns</w:t>
            </w:r>
          </w:p>
        </w:tc>
      </w:tr>
      <w:tr w14:paraId="60C8C7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D846552">
            <w:pPr>
              <w:spacing w:after="0" w:line="240" w:lineRule="auto"/>
            </w:pPr>
            <w:r>
              <w:t>AI Weekly Insights</w:t>
            </w:r>
          </w:p>
        </w:tc>
        <w:tc>
          <w:tcPr>
            <w:tcW w:w="4320" w:type="dxa"/>
          </w:tcPr>
          <w:p w14:paraId="40B217E0">
            <w:pPr>
              <w:spacing w:after="0" w:line="240" w:lineRule="auto"/>
            </w:pPr>
            <w:r>
              <w:t>Weekly analysis with patterns, highlights, and next steps</w:t>
            </w:r>
          </w:p>
        </w:tc>
      </w:tr>
      <w:tr w14:paraId="682585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9EC2185">
            <w:pPr>
              <w:spacing w:after="0" w:line="240" w:lineRule="auto"/>
            </w:pPr>
            <w:r>
              <w:t>AI Scores</w:t>
            </w:r>
          </w:p>
        </w:tc>
        <w:tc>
          <w:tcPr>
            <w:tcW w:w="4320" w:type="dxa"/>
          </w:tcPr>
          <w:p w14:paraId="71A2BEC0">
            <w:pPr>
              <w:spacing w:after="0" w:line="240" w:lineRule="auto"/>
            </w:pPr>
            <w:r>
              <w:t>AI-powered scoring of habit performance</w:t>
            </w:r>
          </w:p>
        </w:tc>
      </w:tr>
      <w:tr w14:paraId="2E4479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285BEE3">
            <w:pPr>
              <w:spacing w:after="0" w:line="240" w:lineRule="auto"/>
            </w:pPr>
            <w:r>
              <w:t>AI Actions</w:t>
            </w:r>
          </w:p>
        </w:tc>
        <w:tc>
          <w:tcPr>
            <w:tcW w:w="4320" w:type="dxa"/>
          </w:tcPr>
          <w:p w14:paraId="075CD333">
            <w:pPr>
              <w:spacing w:after="0" w:line="240" w:lineRule="auto"/>
            </w:pPr>
            <w:r>
              <w:t>Prioritised action items for habit improvement</w:t>
            </w:r>
          </w:p>
        </w:tc>
      </w:tr>
      <w:tr w14:paraId="42CFC8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9F4CEAC">
            <w:pPr>
              <w:spacing w:after="0" w:line="240" w:lineRule="auto"/>
            </w:pPr>
            <w:r>
              <w:t>AI Tips</w:t>
            </w:r>
          </w:p>
        </w:tc>
        <w:tc>
          <w:tcPr>
            <w:tcW w:w="4320" w:type="dxa"/>
          </w:tcPr>
          <w:p w14:paraId="41447D20">
            <w:pPr>
              <w:spacing w:after="0" w:line="240" w:lineRule="auto"/>
            </w:pPr>
            <w:r>
              <w:t>Category-based guidance for habit building</w:t>
            </w:r>
          </w:p>
        </w:tc>
      </w:tr>
      <w:tr w14:paraId="0AC619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827BF56">
            <w:pPr>
              <w:spacing w:after="0" w:line="240" w:lineRule="auto"/>
            </w:pPr>
            <w:r>
              <w:t>Progress Analytics</w:t>
            </w:r>
          </w:p>
        </w:tc>
        <w:tc>
          <w:tcPr>
            <w:tcW w:w="4320" w:type="dxa"/>
          </w:tcPr>
          <w:p w14:paraId="371504FD">
            <w:pPr>
              <w:spacing w:after="0" w:line="240" w:lineRule="auto"/>
            </w:pPr>
            <w:r>
              <w:t>Completion rates, trends, heatmaps, and category breakdowns</w:t>
            </w:r>
          </w:p>
        </w:tc>
      </w:tr>
      <w:tr w14:paraId="394CC1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6321A82">
            <w:pPr>
              <w:spacing w:after="0" w:line="240" w:lineRule="auto"/>
            </w:pPr>
            <w:r>
              <w:t>Achievements</w:t>
            </w:r>
          </w:p>
        </w:tc>
        <w:tc>
          <w:tcPr>
            <w:tcW w:w="4320" w:type="dxa"/>
          </w:tcPr>
          <w:p w14:paraId="2A107FE3">
            <w:pPr>
              <w:spacing w:after="0" w:line="240" w:lineRule="auto"/>
            </w:pPr>
            <w:r>
              <w:t>Badges and milestones across multiple categories</w:t>
            </w:r>
          </w:p>
        </w:tc>
      </w:tr>
      <w:tr w14:paraId="368F72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531" w:hRule="atLeast"/>
        </w:trPr>
        <w:tc>
          <w:tcPr>
            <w:tcW w:w="4320" w:type="dxa"/>
          </w:tcPr>
          <w:p w14:paraId="6B5F8892">
            <w:pPr>
              <w:spacing w:after="0" w:line="240" w:lineRule="auto"/>
            </w:pPr>
            <w:r>
              <w:t>Health Integration</w:t>
            </w:r>
          </w:p>
        </w:tc>
        <w:tc>
          <w:tcPr>
            <w:tcW w:w="4320" w:type="dxa"/>
          </w:tcPr>
          <w:p w14:paraId="0CBDF802">
            <w:pPr>
              <w:spacing w:after="0" w:line="240" w:lineRule="auto"/>
            </w:pPr>
            <w:r>
              <w:t>Connect to Apple Health / Google Health Connect</w:t>
            </w:r>
          </w:p>
        </w:tc>
      </w:tr>
      <w:tr w14:paraId="4B1D01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0D65FBB">
            <w:pPr>
              <w:spacing w:after="0" w:line="240" w:lineRule="auto"/>
            </w:pPr>
            <w:r>
              <w:t>Data Export</w:t>
            </w:r>
          </w:p>
        </w:tc>
        <w:tc>
          <w:tcPr>
            <w:tcW w:w="4320" w:type="dxa"/>
          </w:tcPr>
          <w:p w14:paraId="58C6CE12">
            <w:pPr>
              <w:spacing w:after="0" w:line="240" w:lineRule="auto"/>
            </w:pPr>
            <w:r>
              <w:t>Export habit data in CSV or JSON format</w:t>
            </w:r>
          </w:p>
        </w:tc>
      </w:tr>
      <w:tr w14:paraId="4EBBED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026739A">
            <w:pPr>
              <w:spacing w:after="0" w:line="240" w:lineRule="auto"/>
            </w:pPr>
            <w:r>
              <w:t>Theme Support</w:t>
            </w:r>
          </w:p>
        </w:tc>
        <w:tc>
          <w:tcPr>
            <w:tcW w:w="4320" w:type="dxa"/>
          </w:tcPr>
          <w:p w14:paraId="6CA5B70D">
            <w:pPr>
              <w:spacing w:after="0" w:line="240" w:lineRule="auto"/>
            </w:pPr>
            <w:r>
              <w:t>Light, Dark, and System-default themes</w:t>
            </w:r>
          </w:p>
        </w:tc>
      </w:tr>
      <w:tr w14:paraId="6759DD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D59341F">
            <w:pPr>
              <w:spacing w:after="0" w:line="240" w:lineRule="auto"/>
            </w:pPr>
            <w:r>
              <w:t>Multi-Auth</w:t>
            </w:r>
          </w:p>
        </w:tc>
        <w:tc>
          <w:tcPr>
            <w:tcW w:w="4320" w:type="dxa"/>
          </w:tcPr>
          <w:p w14:paraId="4BB99D0F">
            <w:pPr>
              <w:spacing w:after="0" w:line="240" w:lineRule="auto"/>
            </w:pPr>
            <w:r>
              <w:t>Email/Password, Google Sign-In, Apple Sign-In</w:t>
            </w:r>
          </w:p>
        </w:tc>
      </w:tr>
    </w:tbl>
    <w:p w14:paraId="02717AE5">
      <w:pPr>
        <w:pStyle w:val="5"/>
      </w:pPr>
      <w:r>
        <w:t>Navigation Flow</w:t>
      </w:r>
    </w:p>
    <w:p w14:paraId="38330081">
      <w:pPr>
        <w:ind w:left="432"/>
      </w:pPr>
      <w:r>
        <w:rPr>
          <w:rFonts w:ascii="Consolas" w:hAnsi="Consolas"/>
          <w:sz w:val="18"/>
        </w:rPr>
        <w:t>┌─────────────────────────────────────────────────────────┐</w:t>
      </w:r>
      <w:r>
        <w:rPr>
          <w:rFonts w:ascii="Consolas" w:hAnsi="Consolas"/>
          <w:sz w:val="18"/>
        </w:rPr>
        <w:br w:type="textWrapping"/>
      </w:r>
      <w:r>
        <w:rPr>
          <w:rFonts w:ascii="Consolas" w:hAnsi="Consolas"/>
          <w:sz w:val="18"/>
        </w:rPr>
        <w:t>│                      Login Screen                       │</w:t>
      </w:r>
      <w:r>
        <w:rPr>
          <w:rFonts w:ascii="Consolas" w:hAnsi="Consolas"/>
          <w:sz w:val="18"/>
        </w:rPr>
        <w:br w:type="textWrapping"/>
      </w:r>
      <w:r>
        <w:rPr>
          <w:rFonts w:ascii="Consolas" w:hAnsi="Consolas"/>
          <w:sz w:val="18"/>
        </w:rPr>
        <w:t>│  (Email/Password · Google Sign-In · Apple Sign-In)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xml:space="preserve">                           │ Authentication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Main App (Bottom Nav)                  │</w:t>
      </w:r>
      <w:r>
        <w:rPr>
          <w:rFonts w:ascii="Consolas" w:hAnsi="Consolas"/>
          <w:sz w:val="18"/>
        </w:rPr>
        <w:br w:type="textWrapping"/>
      </w:r>
      <w:r>
        <w:rPr>
          <w:rFonts w:ascii="Consolas" w:hAnsi="Consolas"/>
          <w:sz w:val="18"/>
        </w:rPr>
        <w:t>│                                                         │</w:t>
      </w:r>
      <w:r>
        <w:rPr>
          <w:rFonts w:ascii="Consolas" w:hAnsi="Consolas"/>
          <w:sz w:val="18"/>
        </w:rPr>
        <w:br w:type="textWrapping"/>
      </w:r>
      <w:r>
        <w:rPr>
          <w:rFonts w:ascii="Consolas" w:hAnsi="Consolas"/>
          <w:sz w:val="18"/>
        </w:rPr>
        <w:t xml:space="preserve">│  ┌──────┐  ┌──────────┐  ┌──────────┐  ┌──────────┐   </w:t>
      </w:r>
      <w:r>
        <w:rPr>
          <w:rFonts w:hint="default" w:ascii="Consolas" w:hAnsi="Consolas"/>
          <w:sz w:val="18"/>
          <w:lang w:val="en-MY"/>
        </w:rPr>
        <w:t xml:space="preserve">  </w:t>
      </w:r>
      <w:r>
        <w:rPr>
          <w:rFonts w:ascii="Consolas" w:hAnsi="Consolas"/>
          <w:sz w:val="18"/>
        </w:rPr>
        <w:t>│</w:t>
      </w:r>
      <w:r>
        <w:rPr>
          <w:rFonts w:ascii="Consolas" w:hAnsi="Consolas"/>
          <w:sz w:val="18"/>
        </w:rPr>
        <w:br w:type="textWrapping"/>
      </w:r>
      <w:r>
        <w:rPr>
          <w:rFonts w:ascii="Consolas" w:hAnsi="Consolas"/>
          <w:sz w:val="18"/>
        </w:rPr>
        <w:t xml:space="preserve">│  │ Home │  │ Progress │  │ AI Coach │  │ Settings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  └─────┬────┘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           │              │              │         │</w:t>
      </w:r>
      <w:r>
        <w:rPr>
          <w:rFonts w:ascii="Consolas" w:hAnsi="Consolas"/>
          <w:sz w:val="18"/>
        </w:rPr>
        <w:br w:type="textWrapping"/>
      </w:r>
      <w:r>
        <w:rPr>
          <w:rFonts w:ascii="Consolas" w:hAnsi="Consolas"/>
          <w:sz w:val="18"/>
        </w:rPr>
        <w:t>│     ▼           ▼              ▼              ▼         │</w:t>
      </w:r>
      <w:r>
        <w:rPr>
          <w:rFonts w:ascii="Consolas" w:hAnsi="Consolas"/>
          <w:sz w:val="18"/>
        </w:rPr>
        <w:br w:type="textWrapping"/>
      </w:r>
      <w:r>
        <w:rPr>
          <w:rFonts w:ascii="Consolas" w:hAnsi="Consolas"/>
          <w:sz w:val="18"/>
        </w:rPr>
        <w:t xml:space="preserve">│  ┌────────┐ ┌──────────┐ ┌──────────┐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Daily  │ │ Weekly   │ │ 4 Tabs:  │ │ Profile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Habits │ │ Summary  │ │Suggestion│ │ Appearance│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Stats  │ │ Trends   │ │ Insights │ │ Notif.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Quote  │ │ Heatmap  │ │ Scores   │ │ Health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AI     │ │ Category │ │ Actions  │ │ Account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Card   │ │ Achieve. │ │          │ │ Help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 └────┬─────┘ │ About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xml:space="preserve">│     │                         │       └───────────┘  </w:t>
      </w:r>
      <w:r>
        <w:rPr>
          <w:rFonts w:hint="default" w:ascii="Consolas" w:hAnsi="Consolas"/>
          <w:sz w:val="18"/>
          <w:lang w:val="en-MY"/>
        </w:rPr>
        <w:t xml:space="preserve">  </w:t>
      </w:r>
      <w:r>
        <w:rPr>
          <w:rFonts w:ascii="Consolas" w:hAnsi="Consolas"/>
          <w:sz w:val="18"/>
        </w:rPr>
        <w:t xml:space="preserve"> │</w:t>
      </w:r>
      <w:r>
        <w:rPr>
          <w:rFonts w:ascii="Consolas" w:hAnsi="Consolas"/>
          <w:sz w:val="18"/>
        </w:rPr>
        <w:br w:type="textWrapping"/>
      </w:r>
      <w:r>
        <w:rPr>
          <w:rFonts w:ascii="Consolas" w:hAnsi="Consolas"/>
          <w:sz w:val="18"/>
        </w:rPr>
        <w:t>│     ▼                         ▼                         │</w:t>
      </w:r>
      <w:r>
        <w:rPr>
          <w:rFonts w:ascii="Consolas" w:hAnsi="Consolas"/>
          <w:sz w:val="18"/>
        </w:rPr>
        <w:br w:type="textWrapping"/>
      </w:r>
      <w:r>
        <w:rPr>
          <w:rFonts w:ascii="Consolas" w:hAnsi="Consolas"/>
          <w:sz w:val="18"/>
        </w:rPr>
        <w:t>│  ┌──────────────────────────────────────┐               │</w:t>
      </w:r>
      <w:r>
        <w:rPr>
          <w:rFonts w:ascii="Consolas" w:hAnsi="Consolas"/>
          <w:sz w:val="18"/>
        </w:rPr>
        <w:br w:type="textWrapping"/>
      </w:r>
      <w:r>
        <w:rPr>
          <w:rFonts w:ascii="Consolas" w:hAnsi="Consolas"/>
          <w:sz w:val="18"/>
        </w:rPr>
        <w:t>│  │       Habit Creation Screen          │               │</w:t>
      </w:r>
      <w:r>
        <w:rPr>
          <w:rFonts w:ascii="Consolas" w:hAnsi="Consolas"/>
          <w:sz w:val="18"/>
        </w:rPr>
        <w:br w:type="textWrapping"/>
      </w:r>
      <w:r>
        <w:rPr>
          <w:rFonts w:ascii="Consolas" w:hAnsi="Consolas"/>
          <w:sz w:val="18"/>
        </w:rPr>
        <w:t>│  │       (from AI or FAB (+))           │               │</w:t>
      </w:r>
      <w:r>
        <w:rPr>
          <w:rFonts w:ascii="Consolas" w:hAnsi="Consolas"/>
          <w:sz w:val="18"/>
        </w:rPr>
        <w:br w:type="textWrapping"/>
      </w:r>
      <w:r>
        <w:rPr>
          <w:rFonts w:ascii="Consolas" w:hAnsi="Consolas"/>
          <w:sz w:val="18"/>
        </w:rPr>
        <w:t>│  └──────────────────────────────────────┘               │</w:t>
      </w:r>
      <w:r>
        <w:rPr>
          <w:rFonts w:ascii="Consolas" w:hAnsi="Consolas"/>
          <w:sz w:val="18"/>
        </w:rPr>
        <w:br w:type="textWrapping"/>
      </w:r>
      <w:r>
        <w:rPr>
          <w:rFonts w:ascii="Consolas" w:hAnsi="Consolas"/>
          <w:sz w:val="18"/>
        </w:rPr>
        <w:t>└─────────────────────────────────────────────────────────┘</w:t>
      </w:r>
    </w:p>
    <w:p w14:paraId="1DF69444">
      <w:pPr>
        <w:pBdr>
          <w:bottom w:val="single" w:color="CCCCCC" w:sz="6" w:space="1"/>
        </w:pBdr>
        <w:spacing w:before="120" w:after="120"/>
      </w:pPr>
    </w:p>
    <w:p w14:paraId="2216328F">
      <w:r>
        <w:br w:type="page"/>
      </w:r>
    </w:p>
    <w:p w14:paraId="3A69C0E2">
      <w:pPr>
        <w:pStyle w:val="4"/>
      </w:pPr>
      <w:r>
        <w:t>3. Getting Started</w:t>
      </w:r>
    </w:p>
    <w:p w14:paraId="065DD412">
      <w:pPr>
        <w:pStyle w:val="5"/>
      </w:pPr>
      <w:r>
        <w:t>Downloading the App</w:t>
      </w:r>
    </w:p>
    <w:p w14:paraId="53050DE2">
      <w:pPr>
        <w:pStyle w:val="14"/>
        <w:numPr>
          <w:ilvl w:val="0"/>
          <w:numId w:val="7"/>
        </w:numPr>
      </w:pPr>
      <w:r>
        <w:t>Open the Google Play Store (Android) or Apple App Store (iOS).</w:t>
      </w:r>
    </w:p>
    <w:p w14:paraId="7CBDE336">
      <w:pPr>
        <w:pStyle w:val="14"/>
        <w:numPr>
          <w:ilvl w:val="0"/>
          <w:numId w:val="7"/>
        </w:numPr>
      </w:pPr>
      <w:r>
        <w:t>Search for "Aura Habit Tracker".</w:t>
      </w:r>
    </w:p>
    <w:p w14:paraId="2D099A1B">
      <w:pPr>
        <w:pStyle w:val="14"/>
        <w:numPr>
          <w:ilvl w:val="0"/>
          <w:numId w:val="7"/>
        </w:numPr>
      </w:pPr>
      <w:r>
        <w:t>Tap Install / Get and wait for the download to complete.</w:t>
      </w:r>
    </w:p>
    <w:p w14:paraId="738678DE">
      <w:pPr>
        <w:pStyle w:val="14"/>
        <w:numPr>
          <w:ilvl w:val="0"/>
          <w:numId w:val="7"/>
        </w:numPr>
      </w:pPr>
      <w:r>
        <w:t>Open the app once installation is finished.</w:t>
      </w:r>
    </w:p>
    <w:p w14:paraId="68771C5B">
      <w:pPr>
        <w:pStyle w:val="5"/>
      </w:pPr>
      <w:r>
        <w:t>Creating an Account</w:t>
      </w:r>
    </w:p>
    <w:p w14:paraId="694BBEC0">
      <w:r>
        <w:t>Aura offers three sign-up methods:</w:t>
      </w:r>
    </w:p>
    <w:p w14:paraId="27C9B336"/>
    <w:p w14:paraId="0BEED9B4">
      <w:pPr>
        <w:jc w:val="center"/>
      </w:pPr>
      <w:r>
        <w:drawing>
          <wp:inline distT="0" distB="0" distL="114300" distR="114300">
            <wp:extent cx="1770380" cy="393700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770380" cy="3937000"/>
                    </a:xfrm>
                    <a:prstGeom prst="rect">
                      <a:avLst/>
                    </a:prstGeom>
                  </pic:spPr>
                </pic:pic>
              </a:graphicData>
            </a:graphic>
          </wp:inline>
        </w:drawing>
      </w:r>
    </w:p>
    <w:p w14:paraId="77BDDA0B">
      <w:pPr>
        <w:jc w:val="center"/>
      </w:pPr>
      <w:r>
        <w:rPr>
          <w:i/>
          <w:color w:val="646464"/>
          <w:sz w:val="18"/>
        </w:rPr>
        <w:t>Login Screen — Sign Up mode</w:t>
      </w:r>
    </w:p>
    <w:p w14:paraId="496CD687"/>
    <w:p w14:paraId="16F76D35">
      <w:pPr>
        <w:pStyle w:val="6"/>
      </w:pPr>
      <w:r>
        <w:t>Option A: Email &amp; Password</w:t>
      </w:r>
    </w:p>
    <w:p w14:paraId="4CC62213">
      <w:pPr>
        <w:pStyle w:val="14"/>
        <w:numPr>
          <w:ilvl w:val="0"/>
          <w:numId w:val="7"/>
        </w:numPr>
      </w:pPr>
      <w:r>
        <w:t>Open the app to the Welcome to Aura screen.</w:t>
      </w:r>
    </w:p>
    <w:p w14:paraId="701727E7">
      <w:pPr>
        <w:pStyle w:val="14"/>
        <w:numPr>
          <w:ilvl w:val="0"/>
          <w:numId w:val="7"/>
        </w:numPr>
      </w:pPr>
      <w:r>
        <w:t>Enter your email address in the Email field.</w:t>
      </w:r>
    </w:p>
    <w:p w14:paraId="0290F102">
      <w:pPr>
        <w:pStyle w:val="14"/>
        <w:numPr>
          <w:ilvl w:val="0"/>
          <w:numId w:val="7"/>
        </w:numPr>
      </w:pPr>
      <w:r>
        <w:t>Enter a password (minimum 6 characters).</w:t>
      </w:r>
    </w:p>
    <w:p w14:paraId="77233289">
      <w:pPr>
        <w:pStyle w:val="14"/>
        <w:numPr>
          <w:ilvl w:val="0"/>
          <w:numId w:val="7"/>
        </w:numPr>
      </w:pPr>
      <w:r>
        <w:t>Tap the "Sign Up" link at the bottom if you see "Don't have an account?".</w:t>
      </w:r>
    </w:p>
    <w:p w14:paraId="4B3934AD">
      <w:pPr>
        <w:pStyle w:val="14"/>
        <w:numPr>
          <w:ilvl w:val="0"/>
          <w:numId w:val="7"/>
        </w:numPr>
      </w:pPr>
      <w:r>
        <w:t>Tap the Sign Up button.</w:t>
      </w:r>
    </w:p>
    <w:p w14:paraId="1B6A10EF">
      <w:pPr>
        <w:pStyle w:val="14"/>
        <w:numPr>
          <w:ilvl w:val="0"/>
          <w:numId w:val="7"/>
        </w:numPr>
      </w:pPr>
      <w:r>
        <w:t>You will be taken to the Home screen upon successful registration.</w:t>
      </w:r>
    </w:p>
    <w:p w14:paraId="17ED531A">
      <w:pPr>
        <w:pStyle w:val="6"/>
      </w:pPr>
      <w:r>
        <w:t>Option B: Google Sign-In</w:t>
      </w:r>
    </w:p>
    <w:p w14:paraId="19911EBE">
      <w:pPr>
        <w:pStyle w:val="14"/>
        <w:numPr>
          <w:ilvl w:val="0"/>
          <w:numId w:val="7"/>
        </w:numPr>
      </w:pPr>
      <w:r>
        <w:t>On the login screen, tap "Continue with Google".</w:t>
      </w:r>
    </w:p>
    <w:p w14:paraId="35A54C4F">
      <w:pPr>
        <w:pStyle w:val="14"/>
        <w:numPr>
          <w:ilvl w:val="0"/>
          <w:numId w:val="7"/>
        </w:numPr>
      </w:pPr>
      <w:r>
        <w:t>Select your Google account from the system prompt.</w:t>
      </w:r>
    </w:p>
    <w:p w14:paraId="63C4FB12">
      <w:pPr>
        <w:pStyle w:val="14"/>
        <w:numPr>
          <w:ilvl w:val="0"/>
          <w:numId w:val="7"/>
        </w:numPr>
      </w:pPr>
      <w:r>
        <w:t>Grant the requested permissions.</w:t>
      </w:r>
    </w:p>
    <w:p w14:paraId="090AB760">
      <w:pPr>
        <w:pStyle w:val="14"/>
        <w:numPr>
          <w:ilvl w:val="0"/>
          <w:numId w:val="7"/>
        </w:numPr>
      </w:pPr>
      <w:r>
        <w:t>You will be signed in automatically.</w:t>
      </w:r>
    </w:p>
    <w:p w14:paraId="6E0D8619">
      <w:pPr>
        <w:pStyle w:val="6"/>
      </w:pPr>
      <w:r>
        <w:t>Option C: Apple Sign-In (iOS only)</w:t>
      </w:r>
    </w:p>
    <w:p w14:paraId="675C2F72">
      <w:pPr>
        <w:pStyle w:val="14"/>
        <w:numPr>
          <w:ilvl w:val="0"/>
          <w:numId w:val="7"/>
        </w:numPr>
      </w:pPr>
      <w:r>
        <w:t>On the login screen, tap "Continue with Apple" (visible on iOS devices only).</w:t>
      </w:r>
    </w:p>
    <w:p w14:paraId="78D26763">
      <w:pPr>
        <w:pStyle w:val="14"/>
        <w:numPr>
          <w:ilvl w:val="0"/>
          <w:numId w:val="7"/>
        </w:numPr>
      </w:pPr>
      <w:r>
        <w:t>Authenticate with Face ID, Touch ID, or your Apple ID password.</w:t>
      </w:r>
    </w:p>
    <w:p w14:paraId="5A71B02F">
      <w:pPr>
        <w:pStyle w:val="14"/>
        <w:numPr>
          <w:ilvl w:val="0"/>
          <w:numId w:val="7"/>
        </w:numPr>
      </w:pPr>
      <w:r>
        <w:t>Choose whether to share or hide your email address.</w:t>
      </w:r>
    </w:p>
    <w:p w14:paraId="1C6B2A63">
      <w:pPr>
        <w:pStyle w:val="14"/>
        <w:numPr>
          <w:ilvl w:val="0"/>
          <w:numId w:val="7"/>
        </w:numPr>
      </w:pPr>
      <w:r>
        <w:t>You will be signed in automatically.</w:t>
      </w:r>
    </w:p>
    <w:p w14:paraId="242CB3AC">
      <w:pPr>
        <w:pStyle w:val="5"/>
      </w:pPr>
      <w:r>
        <w:t>Signing In to an Existing Account</w:t>
      </w:r>
    </w:p>
    <w:p w14:paraId="649E20B8">
      <w:pPr>
        <w:pStyle w:val="14"/>
        <w:numPr>
          <w:ilvl w:val="0"/>
          <w:numId w:val="7"/>
        </w:numPr>
      </w:pPr>
      <w:r>
        <w:t>Open the app.</w:t>
      </w:r>
    </w:p>
    <w:p w14:paraId="113645D5">
      <w:pPr>
        <w:pStyle w:val="14"/>
        <w:numPr>
          <w:ilvl w:val="0"/>
          <w:numId w:val="7"/>
        </w:numPr>
      </w:pPr>
      <w:r>
        <w:t>Enter your registered email and password.</w:t>
      </w:r>
    </w:p>
    <w:p w14:paraId="46203328">
      <w:pPr>
        <w:pStyle w:val="14"/>
        <w:numPr>
          <w:ilvl w:val="0"/>
          <w:numId w:val="7"/>
        </w:numPr>
      </w:pPr>
      <w:r>
        <w:t>Tap Sign In.</w:t>
      </w:r>
    </w:p>
    <w:p w14:paraId="194D80AB">
      <w:pPr>
        <w:pStyle w:val="14"/>
        <w:numPr>
          <w:ilvl w:val="0"/>
          <w:numId w:val="7"/>
        </w:numPr>
      </w:pPr>
      <w:r>
        <w:t>Alternatively, use "Continue with Google" or "Continue with Apple" if you originally signed up with those methods.</w:t>
      </w:r>
    </w:p>
    <w:p w14:paraId="459F2526">
      <w:pPr>
        <w:pStyle w:val="5"/>
      </w:pPr>
      <w:r>
        <w:t>Forgot Password</w:t>
      </w:r>
    </w:p>
    <w:p w14:paraId="6BB9C511">
      <w:pPr>
        <w:pStyle w:val="14"/>
        <w:numPr>
          <w:ilvl w:val="0"/>
          <w:numId w:val="7"/>
        </w:numPr>
      </w:pPr>
      <w:r>
        <w:t>On the Sign In screen, enter your email address in the Email field.</w:t>
      </w:r>
    </w:p>
    <w:p w14:paraId="51CBB96B">
      <w:pPr>
        <w:pStyle w:val="14"/>
        <w:numPr>
          <w:ilvl w:val="0"/>
          <w:numId w:val="7"/>
        </w:numPr>
      </w:pPr>
      <w:r>
        <w:t>Tap "Forgot Password?" (shown below the password field).</w:t>
      </w:r>
    </w:p>
    <w:p w14:paraId="57A0061D">
      <w:pPr>
        <w:pStyle w:val="14"/>
        <w:numPr>
          <w:ilvl w:val="0"/>
          <w:numId w:val="7"/>
        </w:numPr>
      </w:pPr>
      <w:r>
        <w:t>A password reset email will be sent to your inbox.</w:t>
      </w:r>
    </w:p>
    <w:p w14:paraId="75BB3162">
      <w:pPr>
        <w:pStyle w:val="14"/>
        <w:numPr>
          <w:ilvl w:val="0"/>
          <w:numId w:val="7"/>
        </w:numPr>
      </w:pPr>
      <w:r>
        <w:t>Open the email and follow the link to reset your password.</w:t>
      </w:r>
    </w:p>
    <w:p w14:paraId="1CB98504">
      <w:pPr>
        <w:pStyle w:val="14"/>
        <w:numPr>
          <w:ilvl w:val="0"/>
          <w:numId w:val="7"/>
        </w:numPr>
      </w:pPr>
      <w:r>
        <w:t>Return to the app and sign in with your new password.</w:t>
      </w:r>
    </w:p>
    <w:p w14:paraId="6D53942D">
      <w:pPr>
        <w:pBdr>
          <w:bottom w:val="single" w:color="CCCCCC" w:sz="6" w:space="1"/>
        </w:pBdr>
        <w:spacing w:before="120" w:after="120"/>
      </w:pPr>
    </w:p>
    <w:p w14:paraId="20454958">
      <w:r>
        <w:br w:type="page"/>
      </w:r>
    </w:p>
    <w:p w14:paraId="4E3743B0">
      <w:pPr>
        <w:pStyle w:val="4"/>
      </w:pPr>
      <w:r>
        <w:t>4. Home Screen</w:t>
      </w:r>
    </w:p>
    <w:p w14:paraId="7CDC6CC9">
      <w:r>
        <w:t>The Home screen is your daily dashboard — the first thing you see when opening the app. It provides a quick overview of your habits, stats, and AI recommendations.</w:t>
      </w:r>
    </w:p>
    <w:p w14:paraId="002C4CEE">
      <w:pPr>
        <w:jc w:val="center"/>
      </w:pPr>
      <w:r>
        <w:drawing>
          <wp:inline distT="0" distB="0" distL="114300" distR="114300">
            <wp:extent cx="1883410" cy="41865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883410" cy="4186555"/>
                    </a:xfrm>
                    <a:prstGeom prst="rect">
                      <a:avLst/>
                    </a:prstGeom>
                  </pic:spPr>
                </pic:pic>
              </a:graphicData>
            </a:graphic>
          </wp:inline>
        </w:drawing>
      </w:r>
    </w:p>
    <w:p w14:paraId="762F0620">
      <w:pPr>
        <w:jc w:val="center"/>
      </w:pPr>
      <w:r>
        <w:rPr>
          <w:i/>
          <w:color w:val="646464"/>
          <w:sz w:val="18"/>
        </w:rPr>
        <w:t>Home Screen — Full view</w:t>
      </w:r>
    </w:p>
    <w:p w14:paraId="1933275D">
      <w:pPr>
        <w:pStyle w:val="5"/>
      </w:pPr>
      <w:r>
        <w:t>Home Header</w:t>
      </w:r>
    </w:p>
    <w:p w14:paraId="6A3E367F">
      <w:r>
        <w:t>At the top of the screen, you will see a personalised greeting based on the time of day (e.g., "Good Morning, John"). This uses your first name from your profile.</w:t>
      </w:r>
    </w:p>
    <w:p w14:paraId="7FFFB4FF">
      <w:pPr>
        <w:pStyle w:val="5"/>
      </w:pPr>
      <w:r>
        <w:t>Motivational Quote Card</w:t>
      </w:r>
    </w:p>
    <w:p w14:paraId="352E43A2">
      <w:r>
        <w:t>Below the header is a Daily Wisdom card that displays a rotating motivational quote to keep you inspired. A new quote appears each day.</w:t>
      </w:r>
    </w:p>
    <w:p w14:paraId="76F44D89">
      <w:pPr>
        <w:pStyle w:val="5"/>
      </w:pPr>
      <w:r>
        <w:t>Summary Stats Card</w:t>
      </w:r>
    </w:p>
    <w:p w14:paraId="1EFCF358">
      <w:r>
        <w:t>The Summary Stats Card shows at-a-glance metrics for your habit performance:</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184443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C407B18">
            <w:pPr>
              <w:spacing w:after="0" w:line="240" w:lineRule="auto"/>
            </w:pPr>
            <w:r>
              <w:rPr>
                <w:b/>
              </w:rPr>
              <w:t>Stat</w:t>
            </w:r>
          </w:p>
        </w:tc>
        <w:tc>
          <w:tcPr>
            <w:tcW w:w="4320" w:type="dxa"/>
          </w:tcPr>
          <w:p w14:paraId="4EBD586D">
            <w:pPr>
              <w:spacing w:after="0" w:line="240" w:lineRule="auto"/>
            </w:pPr>
            <w:r>
              <w:rPr>
                <w:b/>
              </w:rPr>
              <w:t>Description</w:t>
            </w:r>
          </w:p>
        </w:tc>
      </w:tr>
      <w:tr w14:paraId="61AD25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FB80AE4">
            <w:pPr>
              <w:spacing w:after="0" w:line="240" w:lineRule="auto"/>
            </w:pPr>
            <w:r>
              <w:t>Completion Rate</w:t>
            </w:r>
          </w:p>
        </w:tc>
        <w:tc>
          <w:tcPr>
            <w:tcW w:w="4320" w:type="dxa"/>
          </w:tcPr>
          <w:p w14:paraId="3383713F">
            <w:pPr>
              <w:spacing w:after="0" w:line="240" w:lineRule="auto"/>
            </w:pPr>
            <w:r>
              <w:t>Percentage of habits completed today</w:t>
            </w:r>
          </w:p>
        </w:tc>
      </w:tr>
      <w:tr w14:paraId="3CD27C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C6443F0">
            <w:pPr>
              <w:spacing w:after="0" w:line="240" w:lineRule="auto"/>
            </w:pPr>
            <w:r>
              <w:t>Current Streak</w:t>
            </w:r>
          </w:p>
        </w:tc>
        <w:tc>
          <w:tcPr>
            <w:tcW w:w="4320" w:type="dxa"/>
          </w:tcPr>
          <w:p w14:paraId="6015FA6B">
            <w:pPr>
              <w:spacing w:after="0" w:line="240" w:lineRule="auto"/>
            </w:pPr>
            <w:r>
              <w:t>Your longest active daily streak</w:t>
            </w:r>
          </w:p>
        </w:tc>
      </w:tr>
      <w:tr w14:paraId="32FAB5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60DB0D6">
            <w:pPr>
              <w:spacing w:after="0" w:line="240" w:lineRule="auto"/>
            </w:pPr>
            <w:r>
              <w:t>Total Habits</w:t>
            </w:r>
          </w:p>
        </w:tc>
        <w:tc>
          <w:tcPr>
            <w:tcW w:w="4320" w:type="dxa"/>
          </w:tcPr>
          <w:p w14:paraId="7B8AADA7">
            <w:pPr>
              <w:spacing w:after="0" w:line="240" w:lineRule="auto"/>
            </w:pPr>
            <w:r>
              <w:t>Number of active habits you are tracking</w:t>
            </w:r>
          </w:p>
        </w:tc>
      </w:tr>
    </w:tbl>
    <w:p w14:paraId="6D23A6B8">
      <w:pPr>
        <w:jc w:val="center"/>
      </w:pPr>
      <w:r>
        <w:drawing>
          <wp:inline distT="0" distB="0" distL="114300" distR="114300">
            <wp:extent cx="2177415" cy="4840605"/>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2177415" cy="4840605"/>
                    </a:xfrm>
                    <a:prstGeom prst="rect">
                      <a:avLst/>
                    </a:prstGeom>
                  </pic:spPr>
                </pic:pic>
              </a:graphicData>
            </a:graphic>
          </wp:inline>
        </w:drawing>
      </w:r>
    </w:p>
    <w:p w14:paraId="3304400D">
      <w:pPr>
        <w:jc w:val="center"/>
      </w:pPr>
      <w:r>
        <w:rPr>
          <w:i/>
          <w:color w:val="646464"/>
          <w:sz w:val="18"/>
        </w:rPr>
        <w:t>Home Screen — Habit List with completed and pending habits</w:t>
      </w:r>
    </w:p>
    <w:p w14:paraId="7F55AAE9">
      <w:pPr>
        <w:pStyle w:val="5"/>
      </w:pPr>
      <w:r>
        <w:t>Today's Habits List</w:t>
      </w:r>
    </w:p>
    <w:p w14:paraId="2C3A1B0E">
      <w:r>
        <w:t>The core of the Home screen is your habit list, showing all habits scheduled for today. Each habit card displays:</w:t>
      </w:r>
    </w:p>
    <w:p w14:paraId="5BD509A9">
      <w:pPr>
        <w:pStyle w:val="16"/>
      </w:pPr>
      <w:r>
        <w:t>Habit name and category (colour-coded)</w:t>
      </w:r>
    </w:p>
    <w:p w14:paraId="4B218FB5">
      <w:pPr>
        <w:pStyle w:val="16"/>
      </w:pPr>
      <w:r>
        <w:t>Current streak count</w:t>
      </w:r>
    </w:p>
    <w:p w14:paraId="4FF5E1F8">
      <w:pPr>
        <w:pStyle w:val="16"/>
      </w:pPr>
      <w:r>
        <w:t>A checkbox to mark the habit as complete or incomplete</w:t>
      </w:r>
    </w:p>
    <w:p w14:paraId="451CC0CD">
      <w:pPr>
        <w:pStyle w:val="6"/>
      </w:pPr>
      <w:r>
        <w:t>Completing a Habit</w:t>
      </w:r>
    </w:p>
    <w:p w14:paraId="521C2AD8">
      <w:pPr>
        <w:pStyle w:val="14"/>
        <w:numPr>
          <w:ilvl w:val="0"/>
          <w:numId w:val="7"/>
        </w:numPr>
      </w:pPr>
      <w:r>
        <w:t>Tap the checkbox or the habit card to toggle completion.</w:t>
      </w:r>
    </w:p>
    <w:p w14:paraId="7E388FF7">
      <w:pPr>
        <w:pStyle w:val="14"/>
        <w:numPr>
          <w:ilvl w:val="0"/>
          <w:numId w:val="7"/>
        </w:numPr>
      </w:pPr>
      <w:r>
        <w:t>The card will update visually to reflect the completed state.</w:t>
      </w:r>
    </w:p>
    <w:p w14:paraId="2F4BA0E2">
      <w:pPr>
        <w:pStyle w:val="14"/>
        <w:numPr>
          <w:ilvl w:val="0"/>
          <w:numId w:val="7"/>
        </w:numPr>
      </w:pPr>
      <w:r>
        <w:t>Your streak counter will increment automatically.</w:t>
      </w:r>
    </w:p>
    <w:p w14:paraId="4DCAE2B0">
      <w:pPr>
        <w:pStyle w:val="6"/>
      </w:pPr>
      <w:r>
        <w:t>Uncompleting a Habit</w:t>
      </w:r>
    </w:p>
    <w:p w14:paraId="70168D56">
      <w:pPr>
        <w:pStyle w:val="14"/>
        <w:numPr>
          <w:ilvl w:val="0"/>
          <w:numId w:val="7"/>
        </w:numPr>
      </w:pPr>
      <w:r>
        <w:t>Tap the checkbox again on a completed habit.</w:t>
      </w:r>
    </w:p>
    <w:p w14:paraId="567F8685">
      <w:pPr>
        <w:pStyle w:val="14"/>
        <w:numPr>
          <w:ilvl w:val="0"/>
          <w:numId w:val="7"/>
        </w:numPr>
      </w:pPr>
      <w:r>
        <w:t>The completion will be undone for today.</w:t>
      </w:r>
    </w:p>
    <w:p w14:paraId="45FCB1EE">
      <w:pPr>
        <w:pStyle w:val="5"/>
      </w:pPr>
      <w:r>
        <w:t>AI Suggestion Card</w:t>
      </w:r>
    </w:p>
    <w:p w14:paraId="20A22CC3">
      <w:r>
        <w:t>At the bottom of the Home screen, an AI Suggestion Card may appear with a personalised habit recommendation. This card shows:</w:t>
      </w:r>
    </w:p>
    <w:p w14:paraId="65E20A68">
      <w:pPr>
        <w:pStyle w:val="16"/>
      </w:pPr>
      <w:r>
        <w:t>A suggested habit title and description</w:t>
      </w:r>
    </w:p>
    <w:p w14:paraId="76A71C91">
      <w:pPr>
        <w:pStyle w:val="16"/>
      </w:pPr>
      <w:r>
        <w:t>The category and estimated time commitment</w:t>
      </w:r>
    </w:p>
    <w:p w14:paraId="3A740DEF">
      <w:pPr>
        <w:pStyle w:val="16"/>
      </w:pPr>
      <w:r>
        <w:t>An "Add Habit" button to create the suggested habit with one tap</w:t>
      </w:r>
    </w:p>
    <w:p w14:paraId="1D317398">
      <w:pPr>
        <w:pStyle w:val="5"/>
      </w:pPr>
      <w:r>
        <w:t>Creating a New Habit (FAB)</w:t>
      </w:r>
    </w:p>
    <w:p w14:paraId="23BFF31F">
      <w:r>
        <w:t>On the Home tab, a floating action button (+) appears in the bottom-right corner. Tap it to navigate to the Habit Creation Screen.</w:t>
      </w:r>
    </w:p>
    <w:p w14:paraId="3034C0E5">
      <w:pPr>
        <w:pBdr>
          <w:bottom w:val="single" w:color="CCCCCC" w:sz="6" w:space="1"/>
        </w:pBdr>
        <w:spacing w:before="120" w:after="120"/>
      </w:pPr>
    </w:p>
    <w:p w14:paraId="6A69421E">
      <w:r>
        <w:br w:type="page"/>
      </w:r>
    </w:p>
    <w:p w14:paraId="23FC9B06">
      <w:pPr>
        <w:pStyle w:val="4"/>
      </w:pPr>
      <w:r>
        <w:t>5. Creating &amp; Managing Habits</w:t>
      </w:r>
    </w:p>
    <w:p w14:paraId="099AA9D0">
      <w:pPr>
        <w:pStyle w:val="5"/>
      </w:pPr>
      <w:r>
        <w:t>Creating a New Habit</w:t>
      </w:r>
    </w:p>
    <w:p w14:paraId="04AD6990">
      <w:r>
        <w:t>Tap the + button on the Home screen to open the Habit Creation screen.</w:t>
      </w:r>
    </w:p>
    <w:p w14:paraId="02BB573D">
      <w:pPr>
        <w:jc w:val="center"/>
      </w:pPr>
      <w:r>
        <w:drawing>
          <wp:inline distT="0" distB="0" distL="114300" distR="114300">
            <wp:extent cx="2359025" cy="5243830"/>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2359025" cy="5243830"/>
                    </a:xfrm>
                    <a:prstGeom prst="rect">
                      <a:avLst/>
                    </a:prstGeom>
                  </pic:spPr>
                </pic:pic>
              </a:graphicData>
            </a:graphic>
          </wp:inline>
        </w:drawing>
      </w:r>
    </w:p>
    <w:p w14:paraId="2E096CAC">
      <w:pPr>
        <w:jc w:val="center"/>
      </w:pPr>
      <w:r>
        <w:rPr>
          <w:i/>
          <w:color w:val="646464"/>
          <w:sz w:val="18"/>
        </w:rPr>
        <w:t>Habit Creation Screen — Empty form</w:t>
      </w:r>
    </w:p>
    <w:p w14:paraId="3ED86176">
      <w:pPr>
        <w:pStyle w:val="6"/>
      </w:pPr>
      <w:r>
        <w:t>Step 1: Habit Name</w:t>
      </w:r>
    </w:p>
    <w:p w14:paraId="67263009">
      <w:pPr>
        <w:pStyle w:val="16"/>
      </w:pPr>
      <w:r>
        <w:t>Enter a descriptive name for your habit (maximum 50 characters).</w:t>
      </w:r>
    </w:p>
    <w:p w14:paraId="6518BB32">
      <w:pPr>
        <w:pStyle w:val="16"/>
      </w:pPr>
      <w:r>
        <w:t>A character counter appears as you approach the limit.</w:t>
      </w:r>
    </w:p>
    <w:p w14:paraId="57888CED">
      <w:pPr>
        <w:pStyle w:val="6"/>
      </w:pPr>
      <w:r>
        <w:t>Step 2: Description (Optional)</w:t>
      </w:r>
    </w:p>
    <w:p w14:paraId="1CFF501A">
      <w:pPr>
        <w:pStyle w:val="16"/>
      </w:pPr>
      <w:r>
        <w:t>Add an optional description to provide context for your habit.</w:t>
      </w:r>
    </w:p>
    <w:p w14:paraId="2121ADA2">
      <w:r>
        <w:br w:type="page"/>
      </w:r>
    </w:p>
    <w:p w14:paraId="2DD0829D">
      <w:pPr>
        <w:pStyle w:val="6"/>
      </w:pPr>
      <w:r>
        <w:t>Step 3: Category Selection</w:t>
      </w:r>
    </w:p>
    <w:p w14:paraId="519CBB75">
      <w:r>
        <w:t>Choose one of the five categories: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CE1CA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F782938">
            <w:pPr>
              <w:spacing w:after="0" w:line="240" w:lineRule="auto"/>
            </w:pPr>
            <w:r>
              <w:rPr>
                <w:b/>
              </w:rPr>
              <w:t>Category</w:t>
            </w:r>
          </w:p>
        </w:tc>
        <w:tc>
          <w:tcPr>
            <w:tcW w:w="2880" w:type="dxa"/>
          </w:tcPr>
          <w:p w14:paraId="385C7520">
            <w:pPr>
              <w:spacing w:after="0" w:line="240" w:lineRule="auto"/>
            </w:pPr>
            <w:r>
              <w:rPr>
                <w:b/>
              </w:rPr>
              <w:t>Icon</w:t>
            </w:r>
          </w:p>
        </w:tc>
        <w:tc>
          <w:tcPr>
            <w:tcW w:w="2880" w:type="dxa"/>
          </w:tcPr>
          <w:p w14:paraId="034126EE">
            <w:pPr>
              <w:spacing w:after="0" w:line="240" w:lineRule="auto"/>
            </w:pPr>
            <w:r>
              <w:rPr>
                <w:b/>
              </w:rPr>
              <w:t>Example Habits</w:t>
            </w:r>
          </w:p>
        </w:tc>
      </w:tr>
      <w:tr w14:paraId="6E840A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4857264">
            <w:pPr>
              <w:spacing w:after="0" w:line="240" w:lineRule="auto"/>
            </w:pPr>
            <w:r>
              <w:t>Health</w:t>
            </w:r>
          </w:p>
        </w:tc>
        <w:tc>
          <w:tcPr>
            <w:tcW w:w="2880" w:type="dxa"/>
          </w:tcPr>
          <w:p w14:paraId="05926BE4">
            <w:pPr>
              <w:spacing w:after="0" w:line="240" w:lineRule="auto"/>
            </w:pPr>
            <w:r>
              <w:t>Heart</w:t>
            </w:r>
          </w:p>
        </w:tc>
        <w:tc>
          <w:tcPr>
            <w:tcW w:w="2880" w:type="dxa"/>
          </w:tcPr>
          <w:p w14:paraId="6AFE5DB8">
            <w:pPr>
              <w:spacing w:after="0" w:line="240" w:lineRule="auto"/>
            </w:pPr>
            <w:r>
              <w:t>Drink water, Take vitamins</w:t>
            </w:r>
          </w:p>
        </w:tc>
      </w:tr>
      <w:tr w14:paraId="383099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382A4E0">
            <w:pPr>
              <w:spacing w:after="0" w:line="240" w:lineRule="auto"/>
            </w:pPr>
            <w:r>
              <w:t>Fitness</w:t>
            </w:r>
          </w:p>
        </w:tc>
        <w:tc>
          <w:tcPr>
            <w:tcW w:w="2880" w:type="dxa"/>
          </w:tcPr>
          <w:p w14:paraId="68C9A8A7">
            <w:pPr>
              <w:spacing w:after="0" w:line="240" w:lineRule="auto"/>
            </w:pPr>
            <w:r>
              <w:t>Dumbbell</w:t>
            </w:r>
          </w:p>
        </w:tc>
        <w:tc>
          <w:tcPr>
            <w:tcW w:w="2880" w:type="dxa"/>
          </w:tcPr>
          <w:p w14:paraId="2FAB1037">
            <w:pPr>
              <w:spacing w:after="0" w:line="240" w:lineRule="auto"/>
            </w:pPr>
            <w:r>
              <w:t>Exercise, Go for a run</w:t>
            </w:r>
          </w:p>
        </w:tc>
      </w:tr>
      <w:tr w14:paraId="06E5BF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1AAE92">
            <w:pPr>
              <w:spacing w:after="0" w:line="240" w:lineRule="auto"/>
            </w:pPr>
            <w:r>
              <w:t>Learning</w:t>
            </w:r>
          </w:p>
        </w:tc>
        <w:tc>
          <w:tcPr>
            <w:tcW w:w="2880" w:type="dxa"/>
          </w:tcPr>
          <w:p w14:paraId="6C54CFF8">
            <w:pPr>
              <w:spacing w:after="0" w:line="240" w:lineRule="auto"/>
            </w:pPr>
            <w:r>
              <w:t>Graduation cap</w:t>
            </w:r>
          </w:p>
        </w:tc>
        <w:tc>
          <w:tcPr>
            <w:tcW w:w="2880" w:type="dxa"/>
          </w:tcPr>
          <w:p w14:paraId="73CDD7C2">
            <w:pPr>
              <w:spacing w:after="0" w:line="240" w:lineRule="auto"/>
            </w:pPr>
            <w:r>
              <w:t>Read a book, Study</w:t>
            </w:r>
          </w:p>
        </w:tc>
      </w:tr>
      <w:tr w14:paraId="3581E7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8F9BFDA">
            <w:pPr>
              <w:spacing w:after="0" w:line="240" w:lineRule="auto"/>
            </w:pPr>
            <w:r>
              <w:t>Mindfulness</w:t>
            </w:r>
          </w:p>
        </w:tc>
        <w:tc>
          <w:tcPr>
            <w:tcW w:w="2880" w:type="dxa"/>
          </w:tcPr>
          <w:p w14:paraId="6C3B2F45">
            <w:pPr>
              <w:spacing w:after="0" w:line="240" w:lineRule="auto"/>
            </w:pPr>
            <w:r>
              <w:t>Lotus</w:t>
            </w:r>
          </w:p>
        </w:tc>
        <w:tc>
          <w:tcPr>
            <w:tcW w:w="2880" w:type="dxa"/>
          </w:tcPr>
          <w:p w14:paraId="2ACA7941">
            <w:pPr>
              <w:spacing w:after="0" w:line="240" w:lineRule="auto"/>
            </w:pPr>
            <w:r>
              <w:t>Meditate, Journal</w:t>
            </w:r>
          </w:p>
        </w:tc>
      </w:tr>
      <w:tr w14:paraId="6667DF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D62DADD">
            <w:pPr>
              <w:spacing w:after="0" w:line="240" w:lineRule="auto"/>
            </w:pPr>
            <w:r>
              <w:t>Productivity</w:t>
            </w:r>
          </w:p>
        </w:tc>
        <w:tc>
          <w:tcPr>
            <w:tcW w:w="2880" w:type="dxa"/>
          </w:tcPr>
          <w:p w14:paraId="6FC28588">
            <w:pPr>
              <w:spacing w:after="0" w:line="240" w:lineRule="auto"/>
            </w:pPr>
            <w:r>
              <w:t>Briefcase</w:t>
            </w:r>
          </w:p>
        </w:tc>
        <w:tc>
          <w:tcPr>
            <w:tcW w:w="2880" w:type="dxa"/>
          </w:tcPr>
          <w:p w14:paraId="6300E10F">
            <w:pPr>
              <w:spacing w:after="0" w:line="240" w:lineRule="auto"/>
            </w:pPr>
            <w:r>
              <w:t>Plan the day, Deep work</w:t>
            </w:r>
          </w:p>
        </w:tc>
      </w:tr>
    </w:tbl>
    <w:p w14:paraId="0498AE7A">
      <w:r>
        <w:t>Each category has its own colour theme applied throughout the app.</w:t>
      </w:r>
    </w:p>
    <w:p w14:paraId="77FFEB32">
      <w:pPr>
        <w:pStyle w:val="6"/>
      </w:pPr>
      <w:r>
        <w:t>Step 4: Icon Selection</w:t>
      </w:r>
    </w:p>
    <w:p w14:paraId="6D8EBA85">
      <w:pPr>
        <w:pStyle w:val="16"/>
      </w:pPr>
      <w:r>
        <w:t>Choose an icon to visually represent your habit.</w:t>
      </w:r>
    </w:p>
    <w:p w14:paraId="35CAF1B9">
      <w:pPr>
        <w:pStyle w:val="16"/>
      </w:pPr>
      <w:r>
        <w:t>The available icons are contextual to the selected category.</w:t>
      </w:r>
    </w:p>
    <w:p w14:paraId="42ABB9CD">
      <w:pPr>
        <w:pStyle w:val="16"/>
        <w:numPr>
          <w:ilvl w:val="0"/>
          <w:numId w:val="0"/>
        </w:numPr>
        <w:ind w:leftChars="0"/>
      </w:pPr>
    </w:p>
    <w:p w14:paraId="1B353D78">
      <w:pPr>
        <w:jc w:val="center"/>
      </w:pPr>
      <w:r>
        <w:drawing>
          <wp:inline distT="0" distB="0" distL="114300" distR="114300">
            <wp:extent cx="2112645" cy="4697730"/>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2112645" cy="4697730"/>
                    </a:xfrm>
                    <a:prstGeom prst="rect">
                      <a:avLst/>
                    </a:prstGeom>
                  </pic:spPr>
                </pic:pic>
              </a:graphicData>
            </a:graphic>
          </wp:inline>
        </w:drawing>
      </w:r>
    </w:p>
    <w:p w14:paraId="77EF180F">
      <w:pPr>
        <w:jc w:val="center"/>
      </w:pPr>
      <w:r>
        <w:rPr>
          <w:i/>
          <w:color w:val="646464"/>
          <w:sz w:val="18"/>
        </w:rPr>
        <w:t>Habit Creation Screen — Frequency selection</w:t>
      </w:r>
    </w:p>
    <w:p w14:paraId="6D101B85">
      <w:pPr>
        <w:pStyle w:val="16"/>
        <w:numPr>
          <w:ilvl w:val="0"/>
          <w:numId w:val="0"/>
        </w:numPr>
        <w:ind w:leftChars="0"/>
      </w:pPr>
    </w:p>
    <w:p w14:paraId="53E17833">
      <w:pPr>
        <w:pStyle w:val="6"/>
      </w:pPr>
      <w:r>
        <w:t>Step 5: Frequency</w:t>
      </w:r>
    </w:p>
    <w:p w14:paraId="3D148C6F">
      <w:r>
        <w:t>Select how often you want to perform the habit:</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C3489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14:paraId="57CE3901">
            <w:pPr>
              <w:spacing w:after="0" w:line="240" w:lineRule="auto"/>
            </w:pPr>
            <w:r>
              <w:rPr>
                <w:b/>
              </w:rPr>
              <w:t>Frequency</w:t>
            </w:r>
          </w:p>
        </w:tc>
        <w:tc>
          <w:tcPr>
            <w:tcW w:w="4320" w:type="dxa"/>
          </w:tcPr>
          <w:p w14:paraId="03EC699A">
            <w:pPr>
              <w:spacing w:after="0" w:line="240" w:lineRule="auto"/>
            </w:pPr>
            <w:r>
              <w:rPr>
                <w:b/>
              </w:rPr>
              <w:t>Description</w:t>
            </w:r>
          </w:p>
        </w:tc>
      </w:tr>
      <w:tr w14:paraId="5BFE4B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774B61B">
            <w:pPr>
              <w:spacing w:after="0" w:line="240" w:lineRule="auto"/>
            </w:pPr>
            <w:r>
              <w:t>Daily</w:t>
            </w:r>
          </w:p>
        </w:tc>
        <w:tc>
          <w:tcPr>
            <w:tcW w:w="4320" w:type="dxa"/>
          </w:tcPr>
          <w:p w14:paraId="4566FE70">
            <w:pPr>
              <w:spacing w:after="0" w:line="240" w:lineRule="auto"/>
            </w:pPr>
            <w:r>
              <w:t>Every day</w:t>
            </w:r>
          </w:p>
        </w:tc>
      </w:tr>
      <w:tr w14:paraId="3B0477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247720F">
            <w:pPr>
              <w:spacing w:after="0" w:line="240" w:lineRule="auto"/>
            </w:pPr>
            <w:r>
              <w:t>Weekly</w:t>
            </w:r>
          </w:p>
        </w:tc>
        <w:tc>
          <w:tcPr>
            <w:tcW w:w="4320" w:type="dxa"/>
          </w:tcPr>
          <w:p w14:paraId="3C900337">
            <w:pPr>
              <w:spacing w:after="0" w:line="240" w:lineRule="auto"/>
            </w:pPr>
            <w:r>
              <w:t>Select specific days of the week (Mon, Tue, etc.)</w:t>
            </w:r>
          </w:p>
        </w:tc>
      </w:tr>
      <w:tr w14:paraId="26BCF6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9F58578">
            <w:pPr>
              <w:spacing w:after="0" w:line="240" w:lineRule="auto"/>
            </w:pPr>
            <w:r>
              <w:t>Custom</w:t>
            </w:r>
          </w:p>
        </w:tc>
        <w:tc>
          <w:tcPr>
            <w:tcW w:w="4320" w:type="dxa"/>
          </w:tcPr>
          <w:p w14:paraId="37352D91">
            <w:pPr>
              <w:spacing w:after="0" w:line="240" w:lineRule="auto"/>
            </w:pPr>
            <w:r>
              <w:t>Every X days / weeks / months</w:t>
            </w:r>
          </w:p>
        </w:tc>
      </w:tr>
    </w:tbl>
    <w:p w14:paraId="4382B44F">
      <w:pPr>
        <w:pStyle w:val="6"/>
      </w:pPr>
      <w:r>
        <w:t>Step 6: Goal Setting (Optional)</w:t>
      </w:r>
    </w:p>
    <w:p w14:paraId="3C4D803C">
      <w:r>
        <w:t>Set a measurable target:</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017D6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3AC613F">
            <w:pPr>
              <w:spacing w:after="0" w:line="240" w:lineRule="auto"/>
            </w:pPr>
            <w:r>
              <w:rPr>
                <w:b/>
              </w:rPr>
              <w:t>Goal Type</w:t>
            </w:r>
          </w:p>
        </w:tc>
        <w:tc>
          <w:tcPr>
            <w:tcW w:w="4320" w:type="dxa"/>
          </w:tcPr>
          <w:p w14:paraId="2E3814D1">
            <w:pPr>
              <w:spacing w:after="0" w:line="240" w:lineRule="auto"/>
            </w:pPr>
            <w:r>
              <w:rPr>
                <w:b/>
              </w:rPr>
              <w:t>Example</w:t>
            </w:r>
          </w:p>
        </w:tc>
      </w:tr>
      <w:tr w14:paraId="381688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4E065E6">
            <w:pPr>
              <w:spacing w:after="0" w:line="240" w:lineRule="auto"/>
            </w:pPr>
            <w:r>
              <w:t>None</w:t>
            </w:r>
          </w:p>
        </w:tc>
        <w:tc>
          <w:tcPr>
            <w:tcW w:w="4320" w:type="dxa"/>
          </w:tcPr>
          <w:p w14:paraId="28958A66">
            <w:pPr>
              <w:spacing w:after="0" w:line="240" w:lineRule="auto"/>
            </w:pPr>
            <w:r>
              <w:t>No specific target — simply complete or skip</w:t>
            </w:r>
          </w:p>
        </w:tc>
      </w:tr>
      <w:tr w14:paraId="1FEA46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B950AD3">
            <w:pPr>
              <w:spacing w:after="0" w:line="240" w:lineRule="auto"/>
            </w:pPr>
            <w:r>
              <w:t>Time-based</w:t>
            </w:r>
          </w:p>
        </w:tc>
        <w:tc>
          <w:tcPr>
            <w:tcW w:w="4320" w:type="dxa"/>
          </w:tcPr>
          <w:p w14:paraId="4FA1FDA5">
            <w:pPr>
              <w:spacing w:after="0" w:line="240" w:lineRule="auto"/>
            </w:pPr>
            <w:r>
              <w:t>e.g., 30 minutes of reading</w:t>
            </w:r>
          </w:p>
        </w:tc>
      </w:tr>
      <w:tr w14:paraId="041335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08A026E">
            <w:pPr>
              <w:spacing w:after="0" w:line="240" w:lineRule="auto"/>
            </w:pPr>
            <w:r>
              <w:t>Count-based</w:t>
            </w:r>
          </w:p>
        </w:tc>
        <w:tc>
          <w:tcPr>
            <w:tcW w:w="4320" w:type="dxa"/>
          </w:tcPr>
          <w:p w14:paraId="01616125">
            <w:pPr>
              <w:spacing w:after="0" w:line="240" w:lineRule="auto"/>
            </w:pPr>
            <w:r>
              <w:t>e.g., 8 glasses of water</w:t>
            </w:r>
          </w:p>
        </w:tc>
      </w:tr>
    </w:tbl>
    <w:p w14:paraId="3B9D8984">
      <w:pPr>
        <w:pStyle w:val="16"/>
      </w:pPr>
      <w:r>
        <w:t>Enter the goal value and unit (minutes, hours, times, pages, etc.).</w:t>
      </w:r>
    </w:p>
    <w:p w14:paraId="78465753">
      <w:pPr>
        <w:pStyle w:val="6"/>
      </w:pPr>
      <w:r>
        <w:t>Step 7: Reminders (Optional)</w:t>
      </w:r>
    </w:p>
    <w:p w14:paraId="24B7A87A">
      <w:pPr>
        <w:pStyle w:val="14"/>
        <w:numPr>
          <w:ilvl w:val="0"/>
          <w:numId w:val="7"/>
        </w:numPr>
      </w:pPr>
      <w:r>
        <w:t>Toggle reminders on.</w:t>
      </w:r>
    </w:p>
    <w:p w14:paraId="7C51269E">
      <w:pPr>
        <w:pStyle w:val="14"/>
        <w:numPr>
          <w:ilvl w:val="0"/>
          <w:numId w:val="7"/>
        </w:numPr>
      </w:pPr>
      <w:r>
        <w:t>Set the reminder time using the time picker.</w:t>
      </w:r>
    </w:p>
    <w:p w14:paraId="19A0CB66">
      <w:pPr>
        <w:pStyle w:val="14"/>
        <w:numPr>
          <w:ilvl w:val="0"/>
          <w:numId w:val="7"/>
        </w:numPr>
      </w:pPr>
      <w:r>
        <w:t>Choose a notification style:</w:t>
      </w:r>
    </w:p>
    <w:p w14:paraId="4378FE1B">
      <w:pPr>
        <w:pStyle w:val="16"/>
        <w:ind w:left="720"/>
      </w:pPr>
      <w:r>
        <w:t>Standard — A simple reminder notification</w:t>
      </w:r>
    </w:p>
    <w:p w14:paraId="5C442B06">
      <w:pPr>
        <w:pStyle w:val="16"/>
        <w:ind w:left="720"/>
      </w:pPr>
      <w:r>
        <w:t>Motivational — An AI-generated motivational message</w:t>
      </w:r>
    </w:p>
    <w:p w14:paraId="0345DBCC">
      <w:pPr>
        <w:pStyle w:val="16"/>
        <w:ind w:left="720"/>
      </w:pPr>
      <w:r>
        <w:t>Silent — Badge only, no sound</w:t>
      </w:r>
    </w:p>
    <w:p w14:paraId="14EBD477">
      <w:pPr>
        <w:pStyle w:val="6"/>
      </w:pPr>
      <w:r>
        <w:t>Step 8: Save</w:t>
      </w:r>
    </w:p>
    <w:p w14:paraId="2B9E14CE">
      <w:r>
        <w:t>Tap the Save button (or "Create Habit") to add the habit to your daily tracking.</w:t>
      </w:r>
    </w:p>
    <w:p w14:paraId="53502A9B">
      <w:pPr>
        <w:pStyle w:val="5"/>
      </w:pPr>
      <w:r>
        <w:t>Creating a Habit from an AI Suggestion</w:t>
      </w:r>
    </w:p>
    <w:p w14:paraId="71F23959">
      <w:pPr>
        <w:pStyle w:val="14"/>
        <w:numPr>
          <w:ilvl w:val="0"/>
          <w:numId w:val="7"/>
        </w:numPr>
      </w:pPr>
      <w:r>
        <w:t>Navigate to the AI Coach &gt; Suggestions tab or find a suggestion on the Home screen.</w:t>
      </w:r>
    </w:p>
    <w:p w14:paraId="2776AD7B">
      <w:pPr>
        <w:pStyle w:val="14"/>
        <w:numPr>
          <w:ilvl w:val="0"/>
          <w:numId w:val="7"/>
        </w:numPr>
      </w:pPr>
      <w:r>
        <w:t>Tap the "Add Habit" button on any suggestion card.</w:t>
      </w:r>
    </w:p>
    <w:p w14:paraId="0D026A92">
      <w:pPr>
        <w:pStyle w:val="14"/>
        <w:numPr>
          <w:ilvl w:val="0"/>
          <w:numId w:val="7"/>
        </w:numPr>
      </w:pPr>
      <w:r>
        <w:t>The Habit Creation screen opens pre-filled with the AI's recommended name, category, frequency, goal, and reminder time.</w:t>
      </w:r>
    </w:p>
    <w:p w14:paraId="665F755D">
      <w:pPr>
        <w:pStyle w:val="14"/>
        <w:numPr>
          <w:ilvl w:val="0"/>
          <w:numId w:val="7"/>
        </w:numPr>
      </w:pPr>
      <w:r>
        <w:t>Review and adjust any fields as needed.</w:t>
      </w:r>
    </w:p>
    <w:p w14:paraId="029A9193">
      <w:pPr>
        <w:pStyle w:val="14"/>
        <w:numPr>
          <w:ilvl w:val="0"/>
          <w:numId w:val="7"/>
        </w:numPr>
      </w:pPr>
      <w:r>
        <w:t>Tap Save to add the habit.</w:t>
      </w:r>
    </w:p>
    <w:p w14:paraId="5F168E20">
      <w:pPr>
        <w:pStyle w:val="5"/>
      </w:pPr>
      <w:r>
        <w:t>Editing an Existing Habit</w:t>
      </w:r>
    </w:p>
    <w:p w14:paraId="3A5BA04E">
      <w:pPr>
        <w:pStyle w:val="14"/>
        <w:numPr>
          <w:ilvl w:val="0"/>
          <w:numId w:val="7"/>
        </w:numPr>
      </w:pPr>
      <w:r>
        <w:t>Navigate to a habit's Detail Screen (tap on a habit from the Home list).</w:t>
      </w:r>
    </w:p>
    <w:p w14:paraId="39DA037C">
      <w:pPr>
        <w:pStyle w:val="14"/>
        <w:numPr>
          <w:ilvl w:val="0"/>
          <w:numId w:val="7"/>
        </w:numPr>
      </w:pPr>
      <w:r>
        <w:t>Tap the Edit icon (pencil) in the app bar.</w:t>
      </w:r>
    </w:p>
    <w:p w14:paraId="3BBB4473">
      <w:pPr>
        <w:pStyle w:val="14"/>
        <w:numPr>
          <w:ilvl w:val="0"/>
          <w:numId w:val="7"/>
        </w:numPr>
      </w:pPr>
      <w:r>
        <w:t>The Habit Creation screen opens in edit mode with all fields pre-filled.</w:t>
      </w:r>
    </w:p>
    <w:p w14:paraId="3D49407A">
      <w:pPr>
        <w:pStyle w:val="14"/>
        <w:numPr>
          <w:ilvl w:val="0"/>
          <w:numId w:val="7"/>
        </w:numPr>
      </w:pPr>
      <w:r>
        <w:t>Make your changes and tap Save.</w:t>
      </w:r>
    </w:p>
    <w:p w14:paraId="340FCC53">
      <w:pPr>
        <w:pStyle w:val="5"/>
      </w:pPr>
      <w:r>
        <w:t>Deleting a Habit</w:t>
      </w:r>
    </w:p>
    <w:p w14:paraId="2A7379FF">
      <w:pPr>
        <w:pStyle w:val="14"/>
        <w:numPr>
          <w:ilvl w:val="0"/>
          <w:numId w:val="7"/>
        </w:numPr>
      </w:pPr>
      <w:r>
        <w:t>Navigate to the habit's Detail Screen.</w:t>
      </w:r>
    </w:p>
    <w:p w14:paraId="24171D73">
      <w:pPr>
        <w:pStyle w:val="14"/>
        <w:numPr>
          <w:ilvl w:val="0"/>
          <w:numId w:val="7"/>
        </w:numPr>
      </w:pPr>
      <w:r>
        <w:t>Tap the Delete icon (trash) in the app bar.</w:t>
      </w:r>
    </w:p>
    <w:p w14:paraId="420825A6">
      <w:pPr>
        <w:pStyle w:val="14"/>
        <w:numPr>
          <w:ilvl w:val="0"/>
          <w:numId w:val="7"/>
        </w:numPr>
      </w:pPr>
      <w:r>
        <w:t>Confirm the deletion in the dialog that appears.</w:t>
      </w:r>
    </w:p>
    <w:p w14:paraId="4343CC3A">
      <w:pPr>
        <w:pStyle w:val="14"/>
        <w:numPr>
          <w:ilvl w:val="0"/>
          <w:numId w:val="7"/>
        </w:numPr>
      </w:pPr>
      <w:r>
        <w:t>The habit and all associated data will be permanently removed.</w:t>
      </w:r>
    </w:p>
    <w:p w14:paraId="56FD175F">
      <w:pPr>
        <w:pBdr>
          <w:bottom w:val="single" w:color="CCCCCC" w:sz="6" w:space="1"/>
        </w:pBdr>
        <w:spacing w:before="120" w:after="120"/>
      </w:pPr>
    </w:p>
    <w:p w14:paraId="1B08C5E8">
      <w:r>
        <w:br w:type="page"/>
      </w:r>
    </w:p>
    <w:p w14:paraId="70BC1913">
      <w:pPr>
        <w:pStyle w:val="4"/>
      </w:pPr>
      <w:r>
        <w:t>6. Progress &amp; Analytics</w:t>
      </w:r>
    </w:p>
    <w:p w14:paraId="367B73BD">
      <w:r>
        <w:t>The Progress tab is your analytics dashboard, providing a comprehensive view of your overall habit performance.</w:t>
      </w:r>
    </w:p>
    <w:p w14:paraId="510CD040">
      <w:pPr>
        <w:jc w:val="center"/>
      </w:pPr>
      <w:r>
        <w:drawing>
          <wp:inline distT="0" distB="0" distL="114300" distR="114300">
            <wp:extent cx="2061210" cy="4582795"/>
            <wp:effectExtent l="0" t="0" r="571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2061210" cy="4582795"/>
                    </a:xfrm>
                    <a:prstGeom prst="rect">
                      <a:avLst/>
                    </a:prstGeom>
                  </pic:spPr>
                </pic:pic>
              </a:graphicData>
            </a:graphic>
          </wp:inline>
        </w:drawing>
      </w:r>
    </w:p>
    <w:p w14:paraId="54A90581">
      <w:pPr>
        <w:jc w:val="center"/>
      </w:pPr>
      <w:r>
        <w:rPr>
          <w:i/>
          <w:color w:val="646464"/>
          <w:sz w:val="18"/>
        </w:rPr>
        <w:t>Progress Screen — Full view</w:t>
      </w:r>
    </w:p>
    <w:p w14:paraId="2B082FAD">
      <w:pPr>
        <w:pStyle w:val="5"/>
      </w:pPr>
      <w:r>
        <w:t>AI Weekly Summary</w:t>
      </w:r>
    </w:p>
    <w:p w14:paraId="07349A10">
      <w:r>
        <w:t>At the top of the Progress screen, the AI Weekly Summary card provides:</w:t>
      </w:r>
    </w:p>
    <w:p w14:paraId="70EE89F2">
      <w:pPr>
        <w:pStyle w:val="16"/>
      </w:pPr>
      <w:r>
        <w:t>Week range (e.g., "Feb 17 – Feb 23")</w:t>
      </w:r>
    </w:p>
    <w:p w14:paraId="01096F4F">
      <w:pPr>
        <w:pStyle w:val="16"/>
      </w:pPr>
      <w:r>
        <w:t>Completion rate for the period</w:t>
      </w:r>
    </w:p>
    <w:p w14:paraId="7AAF94F6">
      <w:pPr>
        <w:pStyle w:val="16"/>
      </w:pPr>
      <w:r>
        <w:t>Current streak across all habits</w:t>
      </w:r>
    </w:p>
    <w:p w14:paraId="62D0728D">
      <w:pPr>
        <w:pStyle w:val="16"/>
      </w:pPr>
      <w:r>
        <w:t>Top performing category</w:t>
      </w:r>
    </w:p>
    <w:p w14:paraId="6EB0FC25">
      <w:pPr>
        <w:pStyle w:val="16"/>
      </w:pPr>
      <w:r>
        <w:t>AI-generated insight summarising your week</w:t>
      </w:r>
    </w:p>
    <w:p w14:paraId="2A2299CC">
      <w:pPr>
        <w:pStyle w:val="16"/>
      </w:pPr>
      <w:r>
        <w:t>Highlights — Key achievements and patterns</w:t>
      </w:r>
    </w:p>
    <w:p w14:paraId="0517E38A">
      <w:pPr>
        <w:pStyle w:val="16"/>
      </w:pPr>
      <w:r>
        <w:t>Encouragement — A personalised motivational message</w:t>
      </w:r>
    </w:p>
    <w:p w14:paraId="629E800D">
      <w:pPr>
        <w:pStyle w:val="16"/>
      </w:pPr>
      <w:r>
        <w:t>Next Steps — Prioritised action items with timeframes</w:t>
      </w:r>
    </w:p>
    <w:p w14:paraId="07E5EF4B">
      <w:r>
        <w:t>If the summary is outdated (older than 24 hours), a banner appears prompting you to refresh.</w:t>
      </w:r>
    </w:p>
    <w:p w14:paraId="1751B9C6">
      <w:pPr>
        <w:pStyle w:val="5"/>
      </w:pPr>
      <w:r>
        <w:t>Category Breakdown</w:t>
      </w:r>
    </w:p>
    <w:p w14:paraId="0698217B">
      <w:r>
        <w:t>A pie/donut chart visualises how your habits are distributed across categories (Health, Fitness, Learning, Mindfulness, Productivity). Each category shows the number of habits and its percentage share.</w:t>
      </w:r>
    </w:p>
    <w:p w14:paraId="68DB3EE6">
      <w:pPr>
        <w:pStyle w:val="5"/>
      </w:pPr>
      <w:r>
        <w:t>Weekly Heatmap</w:t>
      </w:r>
    </w:p>
    <w:p w14:paraId="36A699EF">
      <w:r>
        <w:t>A 7-day heatmap displays daily completion rates for the current week. Each day shows:</w:t>
      </w:r>
    </w:p>
    <w:p w14:paraId="5E335946">
      <w:pPr>
        <w:pStyle w:val="16"/>
      </w:pPr>
      <w:r>
        <w:t>The date number</w:t>
      </w:r>
    </w:p>
    <w:p w14:paraId="6F77895C">
      <w:pPr>
        <w:pStyle w:val="16"/>
      </w:pPr>
      <w:r>
        <w:t>A colour intensity reflecting the completion rate (darker = higher)</w:t>
      </w:r>
    </w:p>
    <w:p w14:paraId="615FAEC4">
      <w:pPr>
        <w:pStyle w:val="16"/>
      </w:pPr>
      <w:r>
        <w:t>A completed/total count (e.g., "5/7")</w:t>
      </w:r>
    </w:p>
    <w:p w14:paraId="3D82A1E1">
      <w:pPr>
        <w:pStyle w:val="5"/>
      </w:pPr>
      <w:r>
        <w:t>Trend Charts</w:t>
      </w:r>
    </w:p>
    <w:p w14:paraId="5849D4BE">
      <w:r>
        <w:t>Interactive line charts show your completion rate trends. Toggle between:</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D1CD8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A5D5C6">
            <w:pPr>
              <w:spacing w:after="0" w:line="240" w:lineRule="auto"/>
            </w:pPr>
            <w:r>
              <w:rPr>
                <w:b/>
              </w:rPr>
              <w:t>View</w:t>
            </w:r>
          </w:p>
        </w:tc>
        <w:tc>
          <w:tcPr>
            <w:tcW w:w="4320" w:type="dxa"/>
          </w:tcPr>
          <w:p w14:paraId="0EE76A37">
            <w:pPr>
              <w:spacing w:after="0" w:line="240" w:lineRule="auto"/>
            </w:pPr>
            <w:r>
              <w:rPr>
                <w:b/>
              </w:rPr>
              <w:t>Period</w:t>
            </w:r>
          </w:p>
        </w:tc>
      </w:tr>
      <w:tr w14:paraId="32F1D0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CC561A7">
            <w:pPr>
              <w:spacing w:after="0" w:line="240" w:lineRule="auto"/>
            </w:pPr>
            <w:r>
              <w:t>Week</w:t>
            </w:r>
          </w:p>
        </w:tc>
        <w:tc>
          <w:tcPr>
            <w:tcW w:w="4320" w:type="dxa"/>
          </w:tcPr>
          <w:p w14:paraId="1A836795">
            <w:pPr>
              <w:spacing w:after="0" w:line="240" w:lineRule="auto"/>
            </w:pPr>
            <w:r>
              <w:t>Current week (Mon–Sun)</w:t>
            </w:r>
          </w:p>
        </w:tc>
      </w:tr>
      <w:tr w14:paraId="741CD1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AE42A98">
            <w:pPr>
              <w:spacing w:after="0" w:line="240" w:lineRule="auto"/>
            </w:pPr>
            <w:r>
              <w:t>Month</w:t>
            </w:r>
          </w:p>
        </w:tc>
        <w:tc>
          <w:tcPr>
            <w:tcW w:w="4320" w:type="dxa"/>
          </w:tcPr>
          <w:p w14:paraId="343FB4F5">
            <w:pPr>
              <w:spacing w:after="0" w:line="240" w:lineRule="auto"/>
            </w:pPr>
            <w:r>
              <w:t>Current month</w:t>
            </w:r>
          </w:p>
        </w:tc>
      </w:tr>
      <w:tr w14:paraId="27D31C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4BA133D">
            <w:pPr>
              <w:spacing w:after="0" w:line="240" w:lineRule="auto"/>
            </w:pPr>
            <w:r>
              <w:t>All Time</w:t>
            </w:r>
          </w:p>
        </w:tc>
        <w:tc>
          <w:tcPr>
            <w:tcW w:w="4320" w:type="dxa"/>
          </w:tcPr>
          <w:p w14:paraId="2183C56B">
            <w:pPr>
              <w:spacing w:after="0" w:line="240" w:lineRule="auto"/>
            </w:pPr>
            <w:r>
              <w:t>Full history since first habit</w:t>
            </w:r>
          </w:p>
        </w:tc>
      </w:tr>
    </w:tbl>
    <w:p w14:paraId="04EA88A6">
      <w:pPr>
        <w:pStyle w:val="5"/>
      </w:pPr>
      <w:r>
        <w:t>Best &amp; Worst Performing Habits</w:t>
      </w:r>
    </w:p>
    <w:p w14:paraId="2BC47E04">
      <w:r>
        <w:t>Two ranked lists show:</w:t>
      </w:r>
    </w:p>
    <w:p w14:paraId="4D526F31">
      <w:pPr>
        <w:pStyle w:val="16"/>
      </w:pPr>
      <w:r>
        <w:t>Best Performing — Habits with the highest completion rates</w:t>
      </w:r>
    </w:p>
    <w:p w14:paraId="7832B70D">
      <w:pPr>
        <w:pStyle w:val="16"/>
      </w:pPr>
      <w:r>
        <w:t>Worst Performing — Habits that need the most attention</w:t>
      </w:r>
    </w:p>
    <w:p w14:paraId="5112A94D">
      <w:r>
        <w:t>Each entry displays the habit name, category, success rate, and completion count.</w:t>
      </w:r>
    </w:p>
    <w:p w14:paraId="4A2B91FC">
      <w:pPr>
        <w:pStyle w:val="5"/>
      </w:pPr>
      <w:r>
        <w:t>Achievement Gallery</w:t>
      </w:r>
    </w:p>
    <w:p w14:paraId="66F38D77">
      <w:r>
        <w:t>A gallery of badges and milestones you've earned. Achievements are organised into categories: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116E0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6E190FC">
            <w:pPr>
              <w:spacing w:after="0" w:line="240" w:lineRule="auto"/>
            </w:pPr>
            <w:r>
              <w:rPr>
                <w:b/>
              </w:rPr>
              <w:t>Category</w:t>
            </w:r>
          </w:p>
        </w:tc>
        <w:tc>
          <w:tcPr>
            <w:tcW w:w="4320" w:type="dxa"/>
          </w:tcPr>
          <w:p w14:paraId="2B2BDEBF">
            <w:pPr>
              <w:spacing w:after="0" w:line="240" w:lineRule="auto"/>
            </w:pPr>
            <w:r>
              <w:rPr>
                <w:b/>
              </w:rPr>
              <w:t>Examples</w:t>
            </w:r>
          </w:p>
        </w:tc>
      </w:tr>
      <w:tr w14:paraId="7FEF4F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02CCABC">
            <w:pPr>
              <w:spacing w:after="0" w:line="240" w:lineRule="auto"/>
            </w:pPr>
            <w:r>
              <w:t>Streak</w:t>
            </w:r>
          </w:p>
        </w:tc>
        <w:tc>
          <w:tcPr>
            <w:tcW w:w="4320" w:type="dxa"/>
          </w:tcPr>
          <w:p w14:paraId="54B44E6E">
            <w:pPr>
              <w:spacing w:after="0" w:line="240" w:lineRule="auto"/>
            </w:pPr>
            <w:r>
              <w:t>"3-Day Streak", "7-Day Streak", "30-Day Streak"</w:t>
            </w:r>
          </w:p>
        </w:tc>
      </w:tr>
      <w:tr w14:paraId="08995B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C470301">
            <w:pPr>
              <w:spacing w:after="0" w:line="240" w:lineRule="auto"/>
            </w:pPr>
            <w:r>
              <w:t>Completion</w:t>
            </w:r>
          </w:p>
        </w:tc>
        <w:tc>
          <w:tcPr>
            <w:tcW w:w="4320" w:type="dxa"/>
          </w:tcPr>
          <w:p w14:paraId="4E4C9B7A">
            <w:pPr>
              <w:spacing w:after="0" w:line="240" w:lineRule="auto"/>
            </w:pPr>
            <w:r>
              <w:t>"First Completion", "100 Completions"</w:t>
            </w:r>
          </w:p>
        </w:tc>
      </w:tr>
      <w:tr w14:paraId="384DD2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9182AF3">
            <w:pPr>
              <w:spacing w:after="0" w:line="240" w:lineRule="auto"/>
            </w:pPr>
            <w:r>
              <w:t>AI</w:t>
            </w:r>
          </w:p>
        </w:tc>
        <w:tc>
          <w:tcPr>
            <w:tcW w:w="4320" w:type="dxa"/>
          </w:tcPr>
          <w:p w14:paraId="29CDB367">
            <w:pPr>
              <w:spacing w:after="0" w:line="240" w:lineRule="auto"/>
            </w:pPr>
            <w:r>
              <w:t>"Used AI Coach", "Applied AI Suggestion"</w:t>
            </w:r>
          </w:p>
        </w:tc>
      </w:tr>
      <w:tr w14:paraId="142C88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4DC6009">
            <w:pPr>
              <w:spacing w:after="0" w:line="240" w:lineRule="auto"/>
            </w:pPr>
            <w:r>
              <w:t>Category</w:t>
            </w:r>
          </w:p>
        </w:tc>
        <w:tc>
          <w:tcPr>
            <w:tcW w:w="4320" w:type="dxa"/>
          </w:tcPr>
          <w:p w14:paraId="57BD24F6">
            <w:pPr>
              <w:spacing w:after="0" w:line="240" w:lineRule="auto"/>
            </w:pPr>
            <w:r>
              <w:t>"Balanced Tracker" (habits across all categories)</w:t>
            </w:r>
          </w:p>
        </w:tc>
      </w:tr>
      <w:tr w14:paraId="5DDD7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75B6B25">
            <w:pPr>
              <w:spacing w:after="0" w:line="240" w:lineRule="auto"/>
            </w:pPr>
            <w:r>
              <w:t>Consistency</w:t>
            </w:r>
          </w:p>
        </w:tc>
        <w:tc>
          <w:tcPr>
            <w:tcW w:w="4320" w:type="dxa"/>
          </w:tcPr>
          <w:p w14:paraId="6168EB7B">
            <w:pPr>
              <w:spacing w:after="0" w:line="240" w:lineRule="auto"/>
            </w:pPr>
            <w:r>
              <w:t>"Never Missed a Week", "Perfect Month"</w:t>
            </w:r>
          </w:p>
        </w:tc>
      </w:tr>
      <w:tr w14:paraId="42C50F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35F207D">
            <w:pPr>
              <w:spacing w:after="0" w:line="240" w:lineRule="auto"/>
            </w:pPr>
            <w:r>
              <w:t>Special</w:t>
            </w:r>
          </w:p>
        </w:tc>
        <w:tc>
          <w:tcPr>
            <w:tcW w:w="4320" w:type="dxa"/>
          </w:tcPr>
          <w:p w14:paraId="392EAAEF">
            <w:pPr>
              <w:spacing w:after="0" w:line="240" w:lineRule="auto"/>
            </w:pPr>
            <w:r>
              <w:t>Unique milestones and challenges</w:t>
            </w:r>
          </w:p>
        </w:tc>
      </w:tr>
    </w:tbl>
    <w:p w14:paraId="73167308">
      <w:r>
        <w:t>Each achievement shows:</w:t>
      </w:r>
    </w:p>
    <w:p w14:paraId="6AE8977F">
      <w:pPr>
        <w:pStyle w:val="16"/>
      </w:pPr>
      <w:r>
        <w:t>Badge icon and name</w:t>
      </w:r>
    </w:p>
    <w:p w14:paraId="5EEE4777">
      <w:pPr>
        <w:pStyle w:val="16"/>
      </w:pPr>
      <w:r>
        <w:t>Description of how to earn it</w:t>
      </w:r>
    </w:p>
    <w:p w14:paraId="14E92293">
      <w:pPr>
        <w:pStyle w:val="16"/>
      </w:pPr>
      <w:r>
        <w:t>Progress bar (for locked achievements)</w:t>
      </w:r>
    </w:p>
    <w:p w14:paraId="6974BB1B">
      <w:pPr>
        <w:pStyle w:val="16"/>
      </w:pPr>
      <w:r>
        <w:t>Unlock date (for earned achievements)</w:t>
      </w:r>
    </w:p>
    <w:p w14:paraId="20F760C1">
      <w:pPr>
        <w:pStyle w:val="16"/>
      </w:pPr>
      <w:r>
        <w:t>Tips for working towards the achievement</w:t>
      </w:r>
    </w:p>
    <w:p w14:paraId="53CBA2C0">
      <w:pPr>
        <w:pStyle w:val="5"/>
      </w:pPr>
      <w:r>
        <w:t>Quick Actions</w:t>
      </w:r>
    </w:p>
    <w:p w14:paraId="3B10CBE5">
      <w:r>
        <w:t>At the bottom of the Progress screen, quick action buttons are available:</w:t>
      </w:r>
    </w:p>
    <w:p w14:paraId="15AE027A">
      <w:pPr>
        <w:pStyle w:val="16"/>
      </w:pPr>
      <w:r>
        <w:t>Export — Export your habit data (navigates to export options)</w:t>
      </w:r>
    </w:p>
    <w:p w14:paraId="0A097EC6">
      <w:pPr>
        <w:pStyle w:val="16"/>
      </w:pPr>
      <w:r>
        <w:t>Share — Share your progress summary</w:t>
      </w:r>
    </w:p>
    <w:p w14:paraId="66D71300">
      <w:pPr>
        <w:pBdr>
          <w:bottom w:val="single" w:color="CCCCCC" w:sz="6" w:space="1"/>
        </w:pBdr>
        <w:spacing w:before="120" w:after="120"/>
      </w:pPr>
    </w:p>
    <w:p w14:paraId="035238DD">
      <w:r>
        <w:br w:type="page"/>
      </w:r>
    </w:p>
    <w:p w14:paraId="46A8A26C">
      <w:pPr>
        <w:pStyle w:val="4"/>
      </w:pPr>
      <w:r>
        <w:t>7. AI Coach</w:t>
      </w:r>
    </w:p>
    <w:p w14:paraId="38463CA8">
      <w:r>
        <w:t>The AI Coach tab provides personalised, AI-powered guidance to help you build better habits. It features a gradient hero section with the title "Your AI Coach" and the subtitle "Personalized insights to help you succeed."</w:t>
      </w:r>
    </w:p>
    <w:p w14:paraId="39BC7A9B">
      <w:pPr>
        <w:pStyle w:val="5"/>
      </w:pPr>
      <w:r>
        <w:t>Tab Navigation</w:t>
      </w:r>
    </w:p>
    <w:p w14:paraId="58100EBF">
      <w:r>
        <w:t>The AI Coach has four tabs, selectable via a pill-style tab bar:</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12F6C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4CAF194">
            <w:pPr>
              <w:spacing w:after="0" w:line="240" w:lineRule="auto"/>
            </w:pPr>
            <w:r>
              <w:rPr>
                <w:b/>
              </w:rPr>
              <w:t>Tab</w:t>
            </w:r>
          </w:p>
        </w:tc>
        <w:tc>
          <w:tcPr>
            <w:tcW w:w="2880" w:type="dxa"/>
          </w:tcPr>
          <w:p w14:paraId="1615EB1C">
            <w:pPr>
              <w:spacing w:after="0" w:line="240" w:lineRule="auto"/>
            </w:pPr>
            <w:r>
              <w:rPr>
                <w:b/>
              </w:rPr>
              <w:t>Icon</w:t>
            </w:r>
          </w:p>
        </w:tc>
        <w:tc>
          <w:tcPr>
            <w:tcW w:w="2880" w:type="dxa"/>
          </w:tcPr>
          <w:p w14:paraId="641300C4">
            <w:pPr>
              <w:spacing w:after="0" w:line="240" w:lineRule="auto"/>
            </w:pPr>
            <w:r>
              <w:rPr>
                <w:b/>
              </w:rPr>
              <w:t>Description</w:t>
            </w:r>
          </w:p>
        </w:tc>
      </w:tr>
      <w:tr w14:paraId="158965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DA87EDF">
            <w:pPr>
              <w:spacing w:after="0" w:line="240" w:lineRule="auto"/>
            </w:pPr>
            <w:r>
              <w:t>Suggestions</w:t>
            </w:r>
          </w:p>
        </w:tc>
        <w:tc>
          <w:tcPr>
            <w:tcW w:w="2880" w:type="dxa"/>
          </w:tcPr>
          <w:p w14:paraId="11BF38D1">
            <w:pPr>
              <w:spacing w:after="0" w:line="240" w:lineRule="auto"/>
            </w:pPr>
            <w:r>
              <w:t>Lightbulb</w:t>
            </w:r>
          </w:p>
        </w:tc>
        <w:tc>
          <w:tcPr>
            <w:tcW w:w="2880" w:type="dxa"/>
          </w:tcPr>
          <w:p w14:paraId="1E287770">
            <w:pPr>
              <w:spacing w:after="0" w:line="240" w:lineRule="auto"/>
            </w:pPr>
            <w:r>
              <w:t>AI-generated personalised habit recommendations</w:t>
            </w:r>
          </w:p>
        </w:tc>
      </w:tr>
      <w:tr w14:paraId="39F435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27FB6D9">
            <w:pPr>
              <w:spacing w:after="0" w:line="240" w:lineRule="auto"/>
            </w:pPr>
            <w:r>
              <w:t>Insights</w:t>
            </w:r>
          </w:p>
        </w:tc>
        <w:tc>
          <w:tcPr>
            <w:tcW w:w="2880" w:type="dxa"/>
          </w:tcPr>
          <w:p w14:paraId="0CB50A06">
            <w:pPr>
              <w:spacing w:after="0" w:line="240" w:lineRule="auto"/>
            </w:pPr>
            <w:r>
              <w:t>Chart</w:t>
            </w:r>
          </w:p>
        </w:tc>
        <w:tc>
          <w:tcPr>
            <w:tcW w:w="2880" w:type="dxa"/>
          </w:tcPr>
          <w:p w14:paraId="02AD0A22">
            <w:pPr>
              <w:spacing w:after="0" w:line="240" w:lineRule="auto"/>
            </w:pPr>
            <w:r>
              <w:t>Weekly AI analysis with patterns and action steps</w:t>
            </w:r>
          </w:p>
        </w:tc>
      </w:tr>
      <w:tr w14:paraId="3E0D32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027A784">
            <w:pPr>
              <w:spacing w:after="0" w:line="240" w:lineRule="auto"/>
            </w:pPr>
            <w:r>
              <w:t>Scores</w:t>
            </w:r>
          </w:p>
        </w:tc>
        <w:tc>
          <w:tcPr>
            <w:tcW w:w="2880" w:type="dxa"/>
          </w:tcPr>
          <w:p w14:paraId="31A6A672">
            <w:pPr>
              <w:spacing w:after="0" w:line="240" w:lineRule="auto"/>
            </w:pPr>
            <w:r>
              <w:t>Speedometer</w:t>
            </w:r>
          </w:p>
        </w:tc>
        <w:tc>
          <w:tcPr>
            <w:tcW w:w="2880" w:type="dxa"/>
          </w:tcPr>
          <w:p w14:paraId="38847135">
            <w:pPr>
              <w:spacing w:after="0" w:line="240" w:lineRule="auto"/>
            </w:pPr>
            <w:r>
              <w:t>AI-powered scoring and performance evaluation</w:t>
            </w:r>
          </w:p>
        </w:tc>
      </w:tr>
      <w:tr w14:paraId="60AA46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19495E4">
            <w:pPr>
              <w:spacing w:after="0" w:line="240" w:lineRule="auto"/>
            </w:pPr>
            <w:r>
              <w:t>Actions</w:t>
            </w:r>
          </w:p>
        </w:tc>
        <w:tc>
          <w:tcPr>
            <w:tcW w:w="2880" w:type="dxa"/>
          </w:tcPr>
          <w:p w14:paraId="24DB750F">
            <w:pPr>
              <w:spacing w:after="0" w:line="240" w:lineRule="auto"/>
            </w:pPr>
            <w:r>
              <w:t>Checklist</w:t>
            </w:r>
          </w:p>
        </w:tc>
        <w:tc>
          <w:tcPr>
            <w:tcW w:w="2880" w:type="dxa"/>
          </w:tcPr>
          <w:p w14:paraId="696D70A3">
            <w:pPr>
              <w:spacing w:after="0" w:line="240" w:lineRule="auto"/>
            </w:pPr>
            <w:r>
              <w:t>Actionable items for habit improvement</w:t>
            </w:r>
          </w:p>
        </w:tc>
      </w:tr>
    </w:tbl>
    <w:p w14:paraId="78CBEADB">
      <w:pPr>
        <w:pStyle w:val="5"/>
      </w:pPr>
      <w:r>
        <w:t>Usage Limits</w:t>
      </w:r>
    </w:p>
    <w:p w14:paraId="641AFF1B">
      <w:r>
        <w:t>A usage indicator icon appears next to the tab bar. Tap it to view your current AI usage:</w:t>
      </w:r>
    </w:p>
    <w:p w14:paraId="713B9A58">
      <w:pPr>
        <w:pStyle w:val="16"/>
      </w:pPr>
      <w:r>
        <w:t>Free-tier users have limited AI requests per period.</w:t>
      </w:r>
    </w:p>
    <w:p w14:paraId="29F9772E">
      <w:pPr>
        <w:pStyle w:val="16"/>
      </w:pPr>
      <w:r>
        <w:t>The indicator turns yellow/warning when usage limits are reached.</w:t>
      </w:r>
    </w:p>
    <w:p w14:paraId="7C2FC93B">
      <w:pPr>
        <w:pStyle w:val="16"/>
      </w:pPr>
      <w:r>
        <w:t>Pro/Mastery tier users have unlimited AI access.</w:t>
      </w:r>
    </w:p>
    <w:p w14:paraId="224A7AFB">
      <w:r>
        <w:br w:type="page"/>
      </w:r>
    </w:p>
    <w:p w14:paraId="4BBDEFFC">
      <w:pPr>
        <w:pStyle w:val="5"/>
      </w:pPr>
      <w:r>
        <w:t>Suggestions Tab</w:t>
      </w:r>
    </w:p>
    <w:p w14:paraId="6484B940">
      <w:r>
        <w:t>The Suggestions tab shows AI-generated habit recommendations tailored to your existing habits, categories, completion rate, and streak data.</w:t>
      </w:r>
    </w:p>
    <w:p w14:paraId="13994614">
      <w:r>
        <w:t>Each suggestion card includes: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E15F6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F0D6278">
            <w:pPr>
              <w:spacing w:after="0" w:line="240" w:lineRule="auto"/>
            </w:pPr>
            <w:r>
              <w:rPr>
                <w:b/>
              </w:rPr>
              <w:t>Field</w:t>
            </w:r>
          </w:p>
        </w:tc>
        <w:tc>
          <w:tcPr>
            <w:tcW w:w="4320" w:type="dxa"/>
          </w:tcPr>
          <w:p w14:paraId="7DFB794D">
            <w:pPr>
              <w:spacing w:after="0" w:line="240" w:lineRule="auto"/>
            </w:pPr>
            <w:r>
              <w:rPr>
                <w:b/>
              </w:rPr>
              <w:t>Description</w:t>
            </w:r>
          </w:p>
        </w:tc>
      </w:tr>
      <w:tr w14:paraId="4B272D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AF0BCAA">
            <w:pPr>
              <w:spacing w:after="0" w:line="240" w:lineRule="auto"/>
            </w:pPr>
            <w:r>
              <w:t>Title</w:t>
            </w:r>
          </w:p>
        </w:tc>
        <w:tc>
          <w:tcPr>
            <w:tcW w:w="4320" w:type="dxa"/>
          </w:tcPr>
          <w:p w14:paraId="53877FBD">
            <w:pPr>
              <w:spacing w:after="0" w:line="240" w:lineRule="auto"/>
            </w:pPr>
            <w:r>
              <w:t>The recommended habit name</w:t>
            </w:r>
          </w:p>
        </w:tc>
      </w:tr>
      <w:tr w14:paraId="589DCC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780D84D">
            <w:pPr>
              <w:spacing w:after="0" w:line="240" w:lineRule="auto"/>
            </w:pPr>
            <w:r>
              <w:t>Description</w:t>
            </w:r>
          </w:p>
        </w:tc>
        <w:tc>
          <w:tcPr>
            <w:tcW w:w="4320" w:type="dxa"/>
          </w:tcPr>
          <w:p w14:paraId="680E08BD">
            <w:pPr>
              <w:spacing w:after="0" w:line="240" w:lineRule="auto"/>
            </w:pPr>
            <w:r>
              <w:t>What the habit involves</w:t>
            </w:r>
          </w:p>
        </w:tc>
      </w:tr>
      <w:tr w14:paraId="785F7E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B0AE07F">
            <w:pPr>
              <w:spacing w:after="0" w:line="240" w:lineRule="auto"/>
            </w:pPr>
            <w:r>
              <w:t>Why This Helps</w:t>
            </w:r>
          </w:p>
        </w:tc>
        <w:tc>
          <w:tcPr>
            <w:tcW w:w="4320" w:type="dxa"/>
          </w:tcPr>
          <w:p w14:paraId="6CFDC6CD">
            <w:pPr>
              <w:spacing w:after="0" w:line="240" w:lineRule="auto"/>
            </w:pPr>
            <w:r>
              <w:t>AI explanation of the expected benefit</w:t>
            </w:r>
          </w:p>
        </w:tc>
      </w:tr>
      <w:tr w14:paraId="11C3EA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88828A0">
            <w:pPr>
              <w:spacing w:after="0" w:line="240" w:lineRule="auto"/>
            </w:pPr>
            <w:r>
              <w:t>Category</w:t>
            </w:r>
          </w:p>
        </w:tc>
        <w:tc>
          <w:tcPr>
            <w:tcW w:w="4320" w:type="dxa"/>
          </w:tcPr>
          <w:p w14:paraId="6F9A39A8">
            <w:pPr>
              <w:spacing w:after="0" w:line="240" w:lineRule="auto"/>
            </w:pPr>
            <w:r>
              <w:t>Which category the habit falls under</w:t>
            </w:r>
          </w:p>
        </w:tc>
      </w:tr>
      <w:tr w14:paraId="01E5D6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9EEC18A">
            <w:pPr>
              <w:spacing w:after="0" w:line="240" w:lineRule="auto"/>
            </w:pPr>
            <w:r>
              <w:t>Estimated Impact</w:t>
            </w:r>
          </w:p>
        </w:tc>
        <w:tc>
          <w:tcPr>
            <w:tcW w:w="4320" w:type="dxa"/>
          </w:tcPr>
          <w:p w14:paraId="00F09434">
            <w:pPr>
              <w:spacing w:after="0" w:line="240" w:lineRule="auto"/>
            </w:pPr>
            <w:r>
              <w:t>High, Medium, or Low (colour-coded)</w:t>
            </w:r>
          </w:p>
        </w:tc>
      </w:tr>
      <w:tr w14:paraId="14CE76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1B27C0D">
            <w:pPr>
              <w:spacing w:after="0" w:line="240" w:lineRule="auto"/>
            </w:pPr>
            <w:r>
              <w:t>Estimated Minutes</w:t>
            </w:r>
          </w:p>
        </w:tc>
        <w:tc>
          <w:tcPr>
            <w:tcW w:w="4320" w:type="dxa"/>
          </w:tcPr>
          <w:p w14:paraId="03F51608">
            <w:pPr>
              <w:spacing w:after="0" w:line="240" w:lineRule="auto"/>
            </w:pPr>
            <w:r>
              <w:t>Daily time commitment</w:t>
            </w:r>
          </w:p>
        </w:tc>
      </w:tr>
      <w:tr w14:paraId="6F19F3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A0F03D">
            <w:pPr>
              <w:spacing w:after="0" w:line="240" w:lineRule="auto"/>
            </w:pPr>
            <w:r>
              <w:t>Frequency</w:t>
            </w:r>
          </w:p>
        </w:tc>
        <w:tc>
          <w:tcPr>
            <w:tcW w:w="4320" w:type="dxa"/>
          </w:tcPr>
          <w:p w14:paraId="7B8C8BF1">
            <w:pPr>
              <w:spacing w:after="0" w:line="240" w:lineRule="auto"/>
            </w:pPr>
            <w:r>
              <w:t>Daily or weekly (with specific days)</w:t>
            </w:r>
          </w:p>
        </w:tc>
      </w:tr>
      <w:tr w14:paraId="4E1EE4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2296280">
            <w:pPr>
              <w:spacing w:after="0" w:line="240" w:lineRule="auto"/>
            </w:pPr>
            <w:r>
              <w:t>Goal</w:t>
            </w:r>
          </w:p>
        </w:tc>
        <w:tc>
          <w:tcPr>
            <w:tcW w:w="4320" w:type="dxa"/>
          </w:tcPr>
          <w:p w14:paraId="257A856C">
            <w:pPr>
              <w:spacing w:after="0" w:line="240" w:lineRule="auto"/>
            </w:pPr>
            <w:r>
              <w:t>Suggested goal type and target</w:t>
            </w:r>
          </w:p>
        </w:tc>
      </w:tr>
      <w:tr w14:paraId="466701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560D58B">
            <w:pPr>
              <w:spacing w:after="0" w:line="240" w:lineRule="auto"/>
            </w:pPr>
            <w:r>
              <w:t>Add Habit button</w:t>
            </w:r>
          </w:p>
        </w:tc>
        <w:tc>
          <w:tcPr>
            <w:tcW w:w="4320" w:type="dxa"/>
          </w:tcPr>
          <w:p w14:paraId="4398073F">
            <w:pPr>
              <w:spacing w:after="0" w:line="240" w:lineRule="auto"/>
            </w:pPr>
            <w:r>
              <w:t>One-tap to create the habit (pre-filled form)</w:t>
            </w:r>
          </w:p>
        </w:tc>
      </w:tr>
    </w:tbl>
    <w:p w14:paraId="133A758B">
      <w:pPr>
        <w:jc w:val="center"/>
      </w:pPr>
    </w:p>
    <w:p w14:paraId="1A72A643">
      <w:pPr>
        <w:jc w:val="center"/>
      </w:pPr>
      <w:r>
        <w:drawing>
          <wp:inline distT="0" distB="0" distL="114300" distR="114300">
            <wp:extent cx="1784985" cy="3968750"/>
            <wp:effectExtent l="0" t="0" r="571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1784985" cy="3968750"/>
                    </a:xfrm>
                    <a:prstGeom prst="rect">
                      <a:avLst/>
                    </a:prstGeom>
                  </pic:spPr>
                </pic:pic>
              </a:graphicData>
            </a:graphic>
          </wp:inline>
        </w:drawing>
      </w:r>
    </w:p>
    <w:p w14:paraId="5478E0F2">
      <w:pPr>
        <w:jc w:val="center"/>
      </w:pPr>
      <w:r>
        <w:rPr>
          <w:i/>
          <w:color w:val="646464"/>
          <w:sz w:val="18"/>
        </w:rPr>
        <w:t>AI Coach — Suggestions tab with suggestion cards</w:t>
      </w:r>
    </w:p>
    <w:p w14:paraId="01043B6E">
      <w:r>
        <w:br w:type="page"/>
      </w:r>
    </w:p>
    <w:p w14:paraId="25833344">
      <w:pPr>
        <w:pStyle w:val="5"/>
      </w:pPr>
      <w:r>
        <w:t>Insights Tab</w:t>
      </w:r>
    </w:p>
    <w:p w14:paraId="51482627">
      <w:r>
        <w:t>The Insights tab provides a weekly AI analysis of your habit performance. It includes:</w:t>
      </w:r>
    </w:p>
    <w:p w14:paraId="027FBC69">
      <w:pPr>
        <w:pStyle w:val="16"/>
      </w:pPr>
      <w:r>
        <w:t>Weekly Summary — Completion rate, streak, and top category</w:t>
      </w:r>
    </w:p>
    <w:p w14:paraId="1C385A58">
      <w:pPr>
        <w:pStyle w:val="16"/>
      </w:pPr>
      <w:r>
        <w:t>AI-Generated Insight — A narrative analysis of your week</w:t>
      </w:r>
    </w:p>
    <w:p w14:paraId="534B53AC">
      <w:pPr>
        <w:pStyle w:val="16"/>
      </w:pPr>
      <w:r>
        <w:t>Highlights — Bullet-point achievements and notable patterns</w:t>
      </w:r>
    </w:p>
    <w:p w14:paraId="06C813B4">
      <w:pPr>
        <w:pStyle w:val="16"/>
      </w:pPr>
      <w:r>
        <w:t>Encouragement — A personalised motivational message</w:t>
      </w:r>
    </w:p>
    <w:p w14:paraId="7DA50D99">
      <w:pPr>
        <w:pStyle w:val="16"/>
      </w:pPr>
      <w:r>
        <w:t>Discovered Patterns — Behavioural patterns the AI has identified:</w:t>
      </w:r>
    </w:p>
    <w:p w14:paraId="01D00A71">
      <w:pPr>
        <w:pStyle w:val="16"/>
        <w:ind w:left="720"/>
      </w:pPr>
      <w:r>
        <w:t>Time Patterns — "You complete habits better in the morning"</w:t>
      </w:r>
    </w:p>
    <w:p w14:paraId="52DD2676">
      <w:pPr>
        <w:pStyle w:val="16"/>
        <w:ind w:left="720"/>
      </w:pPr>
      <w:r>
        <w:t>Day Patterns — "You're most consistent on weekdays"</w:t>
      </w:r>
    </w:p>
    <w:p w14:paraId="6B8909DA">
      <w:pPr>
        <w:pStyle w:val="16"/>
        <w:ind w:left="720"/>
      </w:pPr>
      <w:r>
        <w:t>Habit Sequences — "Meditation helps you complete other habits"</w:t>
      </w:r>
    </w:p>
    <w:p w14:paraId="050CA0B9">
      <w:pPr>
        <w:pStyle w:val="16"/>
        <w:ind w:left="720"/>
      </w:pPr>
      <w:r>
        <w:t>Trigger Patterns — "You complete habits after breakfast"</w:t>
      </w:r>
    </w:p>
    <w:p w14:paraId="49E1E3EA">
      <w:pPr>
        <w:pStyle w:val="16"/>
      </w:pPr>
      <w:r>
        <w:t>Next Steps — Prioritised actions with timeframes (Today, This Week)</w:t>
      </w:r>
    </w:p>
    <w:p w14:paraId="73F1CAEC">
      <w:r>
        <w:t>Each pattern shows a confidence score (High, Medium, Low).</w:t>
      </w:r>
    </w:p>
    <w:p w14:paraId="3E9854C7">
      <w:pPr>
        <w:jc w:val="center"/>
      </w:pPr>
      <w:r>
        <w:drawing>
          <wp:inline distT="0" distB="0" distL="114300" distR="114300">
            <wp:extent cx="2193925" cy="4875530"/>
            <wp:effectExtent l="0" t="0" r="635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2193925" cy="4875530"/>
                    </a:xfrm>
                    <a:prstGeom prst="rect">
                      <a:avLst/>
                    </a:prstGeom>
                  </pic:spPr>
                </pic:pic>
              </a:graphicData>
            </a:graphic>
          </wp:inline>
        </w:drawing>
      </w:r>
    </w:p>
    <w:p w14:paraId="058683E9">
      <w:pPr>
        <w:jc w:val="center"/>
      </w:pPr>
      <w:r>
        <w:rPr>
          <w:i/>
          <w:color w:val="646464"/>
          <w:sz w:val="18"/>
        </w:rPr>
        <w:t>AI Coach — Insights tab with patterns</w:t>
      </w:r>
    </w:p>
    <w:p w14:paraId="7A3977A9">
      <w:pPr>
        <w:pStyle w:val="5"/>
      </w:pPr>
      <w:r>
        <w:t>Scores Tab</w:t>
      </w:r>
    </w:p>
    <w:p w14:paraId="07F5C888">
      <w:r>
        <w:t>The Scores tab provides AI-powered scoring of your habit performance, evaluating consistency, effort, and progress across dimensions.</w:t>
      </w:r>
    </w:p>
    <w:p w14:paraId="7E93D5C2">
      <w:pPr>
        <w:jc w:val="center"/>
      </w:pPr>
      <w:r>
        <w:drawing>
          <wp:inline distT="0" distB="0" distL="114300" distR="114300">
            <wp:extent cx="2150110" cy="477901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2150110" cy="4779010"/>
                    </a:xfrm>
                    <a:prstGeom prst="rect">
                      <a:avLst/>
                    </a:prstGeom>
                  </pic:spPr>
                </pic:pic>
              </a:graphicData>
            </a:graphic>
          </wp:inline>
        </w:drawing>
      </w:r>
    </w:p>
    <w:p w14:paraId="39B8AFF6">
      <w:pPr>
        <w:jc w:val="center"/>
      </w:pPr>
      <w:r>
        <w:rPr>
          <w:i/>
          <w:color w:val="646464"/>
          <w:sz w:val="18"/>
        </w:rPr>
        <w:t>AI Coach — Scores tab</w:t>
      </w:r>
    </w:p>
    <w:p w14:paraId="1920F9EC">
      <w:r>
        <w:br w:type="page"/>
      </w:r>
    </w:p>
    <w:p w14:paraId="75D5DA3A">
      <w:pPr>
        <w:pStyle w:val="5"/>
      </w:pPr>
      <w:r>
        <w:t>Actions Tab</w:t>
      </w:r>
    </w:p>
    <w:p w14:paraId="7EB7F66B">
      <w:r>
        <w:t>The Actions tab shows personalised, actionable items generated by the AI to help you improve. Each action item includes: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1D3264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DF68925">
            <w:pPr>
              <w:spacing w:after="0" w:line="240" w:lineRule="auto"/>
            </w:pPr>
            <w:r>
              <w:rPr>
                <w:b/>
              </w:rPr>
              <w:t>Field</w:t>
            </w:r>
          </w:p>
        </w:tc>
        <w:tc>
          <w:tcPr>
            <w:tcW w:w="4320" w:type="dxa"/>
          </w:tcPr>
          <w:p w14:paraId="71BAF174">
            <w:pPr>
              <w:spacing w:after="0" w:line="240" w:lineRule="auto"/>
            </w:pPr>
            <w:r>
              <w:rPr>
                <w:b/>
              </w:rPr>
              <w:t>Description</w:t>
            </w:r>
          </w:p>
        </w:tc>
      </w:tr>
      <w:tr w14:paraId="09105E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C01FF0">
            <w:pPr>
              <w:spacing w:after="0" w:line="240" w:lineRule="auto"/>
            </w:pPr>
            <w:r>
              <w:t>Title</w:t>
            </w:r>
          </w:p>
        </w:tc>
        <w:tc>
          <w:tcPr>
            <w:tcW w:w="4320" w:type="dxa"/>
          </w:tcPr>
          <w:p w14:paraId="42CA9809">
            <w:pPr>
              <w:spacing w:after="0" w:line="240" w:lineRule="auto"/>
            </w:pPr>
            <w:r>
              <w:t>What to do</w:t>
            </w:r>
          </w:p>
        </w:tc>
      </w:tr>
      <w:tr w14:paraId="44251D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4736FB">
            <w:pPr>
              <w:spacing w:after="0" w:line="240" w:lineRule="auto"/>
            </w:pPr>
            <w:r>
              <w:t>Description</w:t>
            </w:r>
          </w:p>
        </w:tc>
        <w:tc>
          <w:tcPr>
            <w:tcW w:w="4320" w:type="dxa"/>
          </w:tcPr>
          <w:p w14:paraId="64811935">
            <w:pPr>
              <w:spacing w:after="0" w:line="240" w:lineRule="auto"/>
            </w:pPr>
            <w:r>
              <w:t>Detailed explanation</w:t>
            </w:r>
          </w:p>
        </w:tc>
      </w:tr>
      <w:tr w14:paraId="376D46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A74A4D8">
            <w:pPr>
              <w:spacing w:after="0" w:line="240" w:lineRule="auto"/>
            </w:pPr>
            <w:r>
              <w:t>Type</w:t>
            </w:r>
          </w:p>
        </w:tc>
        <w:tc>
          <w:tcPr>
            <w:tcW w:w="4320" w:type="dxa"/>
          </w:tcPr>
          <w:p w14:paraId="04643885">
            <w:pPr>
              <w:spacing w:after="0" w:line="240" w:lineRule="auto"/>
            </w:pPr>
            <w:r>
              <w:t>Today, This Week, or Challenge</w:t>
            </w:r>
          </w:p>
        </w:tc>
      </w:tr>
      <w:tr w14:paraId="2095FB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61B9AD">
            <w:pPr>
              <w:spacing w:after="0" w:line="240" w:lineRule="auto"/>
            </w:pPr>
            <w:r>
              <w:t>Priority</w:t>
            </w:r>
          </w:p>
        </w:tc>
        <w:tc>
          <w:tcPr>
            <w:tcW w:w="4320" w:type="dxa"/>
          </w:tcPr>
          <w:p w14:paraId="672CC16C">
            <w:pPr>
              <w:spacing w:after="0" w:line="240" w:lineRule="auto"/>
            </w:pPr>
            <w:r>
              <w:t>High (red), Medium (orange), or Low (blue)</w:t>
            </w:r>
          </w:p>
        </w:tc>
      </w:tr>
      <w:tr w14:paraId="750125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6DA7751">
            <w:pPr>
              <w:spacing w:after="0" w:line="240" w:lineRule="auto"/>
            </w:pPr>
            <w:r>
              <w:t>Related Habit</w:t>
            </w:r>
          </w:p>
        </w:tc>
        <w:tc>
          <w:tcPr>
            <w:tcW w:w="4320" w:type="dxa"/>
          </w:tcPr>
          <w:p w14:paraId="15754F5B">
            <w:pPr>
              <w:spacing w:after="0" w:line="240" w:lineRule="auto"/>
            </w:pPr>
            <w:r>
              <w:t>Which habit the action is linked to (if any)</w:t>
            </w:r>
          </w:p>
        </w:tc>
      </w:tr>
      <w:tr w14:paraId="3787C4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73244FB">
            <w:pPr>
              <w:spacing w:after="0" w:line="240" w:lineRule="auto"/>
            </w:pPr>
            <w:r>
              <w:t>Metric</w:t>
            </w:r>
          </w:p>
        </w:tc>
        <w:tc>
          <w:tcPr>
            <w:tcW w:w="4320" w:type="dxa"/>
          </w:tcPr>
          <w:p w14:paraId="0DAE4649">
            <w:pPr>
              <w:spacing w:after="0" w:line="240" w:lineRule="auto"/>
            </w:pPr>
            <w:r>
              <w:t>How to measure success</w:t>
            </w:r>
          </w:p>
        </w:tc>
      </w:tr>
      <w:tr w14:paraId="7D9B4B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9B98DDB">
            <w:pPr>
              <w:spacing w:after="0" w:line="240" w:lineRule="auto"/>
            </w:pPr>
            <w:r>
              <w:t>Checkbox</w:t>
            </w:r>
          </w:p>
        </w:tc>
        <w:tc>
          <w:tcPr>
            <w:tcW w:w="4320" w:type="dxa"/>
          </w:tcPr>
          <w:p w14:paraId="35C45B40">
            <w:pPr>
              <w:spacing w:after="0" w:line="240" w:lineRule="auto"/>
            </w:pPr>
            <w:r>
              <w:t>Mark the action as completed</w:t>
            </w:r>
          </w:p>
        </w:tc>
      </w:tr>
    </w:tbl>
    <w:p w14:paraId="0430054C">
      <w:r>
        <w:t>Actions are sorted by priority and can be completed by tapping the checkbox.</w:t>
      </w:r>
    </w:p>
    <w:p w14:paraId="1AC03B4E">
      <w:pPr>
        <w:jc w:val="center"/>
      </w:pPr>
      <w:r>
        <w:drawing>
          <wp:inline distT="0" distB="0" distL="114300" distR="114300">
            <wp:extent cx="2185670" cy="485775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2185670" cy="4857750"/>
                    </a:xfrm>
                    <a:prstGeom prst="rect">
                      <a:avLst/>
                    </a:prstGeom>
                  </pic:spPr>
                </pic:pic>
              </a:graphicData>
            </a:graphic>
          </wp:inline>
        </w:drawing>
      </w:r>
    </w:p>
    <w:p w14:paraId="4D30346B">
      <w:pPr>
        <w:jc w:val="center"/>
      </w:pPr>
      <w:r>
        <w:rPr>
          <w:i/>
          <w:color w:val="646464"/>
          <w:sz w:val="18"/>
        </w:rPr>
        <w:t>AI Coach — Actions tab with action items</w:t>
      </w:r>
    </w:p>
    <w:p w14:paraId="60156B10">
      <w:r>
        <w:br w:type="page"/>
      </w:r>
    </w:p>
    <w:p w14:paraId="05656163">
      <w:pPr>
        <w:pStyle w:val="5"/>
      </w:pPr>
      <w:r>
        <w:t>Refreshing AI Content</w:t>
      </w:r>
    </w:p>
    <w:p w14:paraId="02AABAB5">
      <w:pPr>
        <w:pStyle w:val="16"/>
      </w:pPr>
      <w:r>
        <w:t>Tap the refresh button in the tab navigation area to regenerate AI content for the active tab.</w:t>
      </w:r>
    </w:p>
    <w:p w14:paraId="2851BE45">
      <w:pPr>
        <w:pStyle w:val="16"/>
      </w:pPr>
      <w:r>
        <w:t>A cooldown period applies between refreshes. If you attempt to refresh during cooldown, a tooltip shows the remaining wait time.</w:t>
      </w:r>
    </w:p>
    <w:p w14:paraId="33B0B841">
      <w:pPr>
        <w:pStyle w:val="16"/>
      </w:pPr>
      <w:r>
        <w:t>Content is automatically loaded when you first visit a tab.</w:t>
      </w:r>
    </w:p>
    <w:p w14:paraId="07E74E74">
      <w:pPr>
        <w:pStyle w:val="5"/>
      </w:pPr>
      <w:r>
        <w:t>Tips (within AI Coach)</w:t>
      </w:r>
    </w:p>
    <w:p w14:paraId="1F505153">
      <w:r>
        <w:t>Throughout the AI Coach interface, AI Tips are organised by category and provide habit-building guidance:</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1F0F82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E945FD">
            <w:pPr>
              <w:spacing w:after="0" w:line="240" w:lineRule="auto"/>
            </w:pPr>
            <w:r>
              <w:rPr>
                <w:b/>
              </w:rPr>
              <w:t>Tip Category</w:t>
            </w:r>
          </w:p>
        </w:tc>
        <w:tc>
          <w:tcPr>
            <w:tcW w:w="4320" w:type="dxa"/>
          </w:tcPr>
          <w:p w14:paraId="564A9BAC">
            <w:pPr>
              <w:spacing w:after="0" w:line="240" w:lineRule="auto"/>
            </w:pPr>
            <w:r>
              <w:rPr>
                <w:b/>
              </w:rPr>
              <w:t>Focus</w:t>
            </w:r>
          </w:p>
        </w:tc>
      </w:tr>
      <w:tr w14:paraId="779E09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44D081B">
            <w:pPr>
              <w:spacing w:after="0" w:line="240" w:lineRule="auto"/>
            </w:pPr>
            <w:r>
              <w:t>Getting Started</w:t>
            </w:r>
          </w:p>
        </w:tc>
        <w:tc>
          <w:tcPr>
            <w:tcW w:w="4320" w:type="dxa"/>
          </w:tcPr>
          <w:p w14:paraId="0AAA6647">
            <w:pPr>
              <w:spacing w:after="0" w:line="240" w:lineRule="auto"/>
            </w:pPr>
            <w:r>
              <w:t>Basics for new habit builders</w:t>
            </w:r>
          </w:p>
        </w:tc>
      </w:tr>
      <w:tr w14:paraId="719040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32DF4D6">
            <w:pPr>
              <w:spacing w:after="0" w:line="240" w:lineRule="auto"/>
            </w:pPr>
            <w:r>
              <w:t>Staying Consistent</w:t>
            </w:r>
          </w:p>
        </w:tc>
        <w:tc>
          <w:tcPr>
            <w:tcW w:w="4320" w:type="dxa"/>
          </w:tcPr>
          <w:p w14:paraId="3E576EAA">
            <w:pPr>
              <w:spacing w:after="0" w:line="240" w:lineRule="auto"/>
            </w:pPr>
            <w:r>
              <w:t>Maintaining streaks and routines</w:t>
            </w:r>
          </w:p>
        </w:tc>
      </w:tr>
      <w:tr w14:paraId="6C6074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03F9BB">
            <w:pPr>
              <w:spacing w:after="0" w:line="240" w:lineRule="auto"/>
            </w:pPr>
            <w:r>
              <w:t>Overcoming Challenges</w:t>
            </w:r>
          </w:p>
        </w:tc>
        <w:tc>
          <w:tcPr>
            <w:tcW w:w="4320" w:type="dxa"/>
          </w:tcPr>
          <w:p w14:paraId="2C6AA539">
            <w:pPr>
              <w:spacing w:after="0" w:line="240" w:lineRule="auto"/>
            </w:pPr>
            <w:r>
              <w:t>Dealing with setbacks and obstacles</w:t>
            </w:r>
          </w:p>
        </w:tc>
      </w:tr>
      <w:tr w14:paraId="6A76BC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9EAC8B0">
            <w:pPr>
              <w:spacing w:after="0" w:line="240" w:lineRule="auto"/>
            </w:pPr>
            <w:r>
              <w:t>Advanced Strategies</w:t>
            </w:r>
          </w:p>
        </w:tc>
        <w:tc>
          <w:tcPr>
            <w:tcW w:w="4320" w:type="dxa"/>
          </w:tcPr>
          <w:p w14:paraId="544FC785">
            <w:pPr>
              <w:spacing w:after="0" w:line="240" w:lineRule="auto"/>
            </w:pPr>
            <w:r>
              <w:t>Optimisation for experienced users</w:t>
            </w:r>
          </w:p>
        </w:tc>
      </w:tr>
      <w:tr w14:paraId="595090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08B5763">
            <w:pPr>
              <w:spacing w:after="0" w:line="240" w:lineRule="auto"/>
            </w:pPr>
            <w:r>
              <w:t>Mindset &amp; Motivation</w:t>
            </w:r>
          </w:p>
        </w:tc>
        <w:tc>
          <w:tcPr>
            <w:tcW w:w="4320" w:type="dxa"/>
          </w:tcPr>
          <w:p w14:paraId="7D98EC76">
            <w:pPr>
              <w:spacing w:after="0" w:line="240" w:lineRule="auto"/>
            </w:pPr>
            <w:r>
              <w:t>Psychological strategies for success</w:t>
            </w:r>
          </w:p>
        </w:tc>
      </w:tr>
    </w:tbl>
    <w:p w14:paraId="37C8295A">
      <w:r>
        <w:t>Each tip includes:</w:t>
      </w:r>
    </w:p>
    <w:p w14:paraId="6348600E">
      <w:pPr>
        <w:pStyle w:val="16"/>
      </w:pPr>
      <w:r>
        <w:t>Title and content</w:t>
      </w:r>
    </w:p>
    <w:p w14:paraId="627D8A90">
      <w:pPr>
        <w:pStyle w:val="16"/>
      </w:pPr>
      <w:r>
        <w:t>Key Points — Bullet-point takeaways</w:t>
      </w:r>
    </w:p>
    <w:p w14:paraId="27DDBD51">
      <w:pPr>
        <w:pStyle w:val="16"/>
      </w:pPr>
      <w:r>
        <w:t>Actionable Step — A specific thing you can do right now</w:t>
      </w:r>
    </w:p>
    <w:p w14:paraId="50A38D5A">
      <w:pPr>
        <w:pBdr>
          <w:bottom w:val="single" w:color="CCCCCC" w:sz="6" w:space="1"/>
        </w:pBdr>
        <w:spacing w:before="120" w:after="120"/>
      </w:pPr>
    </w:p>
    <w:p w14:paraId="0FF083F3">
      <w:r>
        <w:br w:type="page"/>
      </w:r>
    </w:p>
    <w:p w14:paraId="3B0B2BA2">
      <w:pPr>
        <w:pStyle w:val="4"/>
      </w:pPr>
      <w:r>
        <w:t>8. Settings</w:t>
      </w:r>
    </w:p>
    <w:p w14:paraId="48B80AA2">
      <w:r>
        <w:t>The Settings tab provides comprehensive configuration options. It opens with a floating app bar and scrollable content.</w:t>
      </w:r>
    </w:p>
    <w:p w14:paraId="08FC0104">
      <w:pPr>
        <w:jc w:val="center"/>
      </w:pPr>
      <w:r>
        <w:drawing>
          <wp:inline distT="0" distB="0" distL="114300" distR="114300">
            <wp:extent cx="2292985" cy="50958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2292985" cy="5095875"/>
                    </a:xfrm>
                    <a:prstGeom prst="rect">
                      <a:avLst/>
                    </a:prstGeom>
                  </pic:spPr>
                </pic:pic>
              </a:graphicData>
            </a:graphic>
          </wp:inline>
        </w:drawing>
      </w:r>
    </w:p>
    <w:p w14:paraId="64D6F23C">
      <w:pPr>
        <w:jc w:val="center"/>
      </w:pPr>
      <w:r>
        <w:rPr>
          <w:i/>
          <w:color w:val="646464"/>
          <w:sz w:val="18"/>
        </w:rPr>
        <w:t>Settings Screen — Full view</w:t>
      </w:r>
    </w:p>
    <w:p w14:paraId="0DD2F291">
      <w:pPr>
        <w:pStyle w:val="5"/>
      </w:pPr>
      <w:r>
        <w:t>Profile Section</w:t>
      </w:r>
    </w:p>
    <w:p w14:paraId="34A492D1">
      <w:r>
        <w:t>At the top of Settings, your profile card displays:</w:t>
      </w:r>
    </w:p>
    <w:p w14:paraId="748FC4B9">
      <w:pPr>
        <w:pStyle w:val="16"/>
      </w:pPr>
      <w:r>
        <w:t>Avatar — Shows your initials or profile image (gradient circle)</w:t>
      </w:r>
    </w:p>
    <w:p w14:paraId="14C34F51">
      <w:pPr>
        <w:pStyle w:val="16"/>
      </w:pPr>
      <w:r>
        <w:t>Full Name — Your display name</w:t>
      </w:r>
    </w:p>
    <w:p w14:paraId="589F6A7A">
      <w:pPr>
        <w:pStyle w:val="16"/>
      </w:pPr>
      <w:r>
        <w:t>Email — Your account email</w:t>
      </w:r>
    </w:p>
    <w:p w14:paraId="564AE152">
      <w:pPr>
        <w:pStyle w:val="16"/>
      </w:pPr>
      <w:r>
        <w:t>Member Since — Date you joined</w:t>
      </w:r>
    </w:p>
    <w:p w14:paraId="45EB0C63">
      <w:pPr>
        <w:pStyle w:val="16"/>
      </w:pPr>
      <w:r>
        <w:t>Stats Row — Days Tracked | Active Habits | Success Rate (last 7 days)</w:t>
      </w:r>
    </w:p>
    <w:p w14:paraId="18C39831">
      <w:pPr>
        <w:pStyle w:val="16"/>
      </w:pPr>
      <w:r>
        <w:t>Upgrade to Pro banner (if not subscribed)</w:t>
      </w:r>
    </w:p>
    <w:p w14:paraId="6AC44E19">
      <w:pPr>
        <w:pStyle w:val="6"/>
      </w:pPr>
      <w:r>
        <w:t>Editing Your Profile</w:t>
      </w:r>
    </w:p>
    <w:p w14:paraId="38D04260">
      <w:pPr>
        <w:pStyle w:val="14"/>
        <w:numPr>
          <w:ilvl w:val="0"/>
          <w:numId w:val="7"/>
        </w:numPr>
      </w:pPr>
      <w:r>
        <w:t>Tap the edit icon (pencil) on the profile card.</w:t>
      </w:r>
    </w:p>
    <w:p w14:paraId="3135F72F">
      <w:pPr>
        <w:pStyle w:val="14"/>
        <w:numPr>
          <w:ilvl w:val="0"/>
          <w:numId w:val="7"/>
        </w:numPr>
      </w:pPr>
      <w:r>
        <w:t>A modal opens where you can update:</w:t>
      </w:r>
    </w:p>
    <w:p w14:paraId="7D952846">
      <w:pPr>
        <w:pStyle w:val="16"/>
        <w:ind w:left="720"/>
      </w:pPr>
      <w:r>
        <w:t>First Name</w:t>
      </w:r>
    </w:p>
    <w:p w14:paraId="7A135A31">
      <w:pPr>
        <w:pStyle w:val="16"/>
        <w:ind w:left="720"/>
      </w:pPr>
      <w:r>
        <w:t>Last Name</w:t>
      </w:r>
    </w:p>
    <w:p w14:paraId="7394AF67">
      <w:pPr>
        <w:pStyle w:val="16"/>
        <w:ind w:left="720"/>
      </w:pPr>
      <w:r>
        <w:t>Avatar URL (profile image link)</w:t>
      </w:r>
    </w:p>
    <w:p w14:paraId="25A01E21">
      <w:pPr>
        <w:pStyle w:val="14"/>
        <w:numPr>
          <w:ilvl w:val="0"/>
          <w:numId w:val="7"/>
        </w:numPr>
      </w:pPr>
      <w:r>
        <w:t>Tap Save to apply changes.</w:t>
      </w:r>
    </w:p>
    <w:p w14:paraId="7D9D5B9D">
      <w:pPr>
        <w:jc w:val="center"/>
      </w:pPr>
      <w:r>
        <w:drawing>
          <wp:inline distT="0" distB="0" distL="114300" distR="114300">
            <wp:extent cx="2143125" cy="4763135"/>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2143125" cy="4763135"/>
                    </a:xfrm>
                    <a:prstGeom prst="rect">
                      <a:avLst/>
                    </a:prstGeom>
                  </pic:spPr>
                </pic:pic>
              </a:graphicData>
            </a:graphic>
          </wp:inline>
        </w:drawing>
      </w:r>
    </w:p>
    <w:p w14:paraId="7FF906FD">
      <w:pPr>
        <w:jc w:val="center"/>
      </w:pPr>
      <w:r>
        <w:rPr>
          <w:i/>
          <w:color w:val="646464"/>
          <w:sz w:val="18"/>
        </w:rPr>
        <w:t>Settings — Profile edit modal</w:t>
      </w:r>
    </w:p>
    <w:p w14:paraId="0571E8D6">
      <w:pPr>
        <w:pStyle w:val="5"/>
      </w:pPr>
      <w:r>
        <w:t>Appearance</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769ACC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89FFC1D">
            <w:pPr>
              <w:spacing w:after="0" w:line="240" w:lineRule="auto"/>
            </w:pPr>
            <w:r>
              <w:rPr>
                <w:b/>
              </w:rPr>
              <w:t>Setting</w:t>
            </w:r>
          </w:p>
        </w:tc>
        <w:tc>
          <w:tcPr>
            <w:tcW w:w="4320" w:type="dxa"/>
          </w:tcPr>
          <w:p w14:paraId="30D38A71">
            <w:pPr>
              <w:spacing w:after="0" w:line="240" w:lineRule="auto"/>
            </w:pPr>
            <w:r>
              <w:rPr>
                <w:b/>
              </w:rPr>
              <w:t>Options</w:t>
            </w:r>
          </w:p>
        </w:tc>
      </w:tr>
      <w:tr w14:paraId="0E8C75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019940F">
            <w:pPr>
              <w:spacing w:after="0" w:line="240" w:lineRule="auto"/>
            </w:pPr>
            <w:r>
              <w:t>Theme</w:t>
            </w:r>
          </w:p>
        </w:tc>
        <w:tc>
          <w:tcPr>
            <w:tcW w:w="4320" w:type="dxa"/>
          </w:tcPr>
          <w:p w14:paraId="1216964D">
            <w:pPr>
              <w:spacing w:after="0" w:line="240" w:lineRule="auto"/>
            </w:pPr>
            <w:r>
              <w:t>Light, Dark, System Default</w:t>
            </w:r>
          </w:p>
        </w:tc>
      </w:tr>
    </w:tbl>
    <w:p w14:paraId="19ED09D9">
      <w:pPr>
        <w:pStyle w:val="14"/>
        <w:numPr>
          <w:ilvl w:val="0"/>
          <w:numId w:val="7"/>
        </w:numPr>
      </w:pPr>
      <w:r>
        <w:t>Tap Theme to open the theme selector.</w:t>
      </w:r>
    </w:p>
    <w:p w14:paraId="2AF8CF01">
      <w:pPr>
        <w:pStyle w:val="14"/>
        <w:numPr>
          <w:ilvl w:val="0"/>
          <w:numId w:val="7"/>
        </w:numPr>
      </w:pPr>
      <w:r>
        <w:t>Choose your preferred theme.</w:t>
      </w:r>
    </w:p>
    <w:p w14:paraId="2B40A586">
      <w:pPr>
        <w:pStyle w:val="14"/>
        <w:numPr>
          <w:ilvl w:val="0"/>
          <w:numId w:val="7"/>
        </w:numPr>
      </w:pPr>
      <w:r>
        <w:t>The app will update immediately.</w:t>
      </w:r>
    </w:p>
    <w:p w14:paraId="4EB74457">
      <w:pPr>
        <w:ind w:left="576"/>
      </w:pPr>
      <w:r>
        <w:rPr>
          <w:i/>
          <w:color w:val="505050"/>
        </w:rPr>
        <w:t>Tip: You can also toggle between light and dark mode using the sun/moon icon on the AI Coach screen.</w:t>
      </w:r>
    </w:p>
    <w:p w14:paraId="60C559F4">
      <w:pPr>
        <w:pStyle w:val="5"/>
      </w:pPr>
      <w:r>
        <w:t>Notifications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A6E0A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467DF02">
            <w:pPr>
              <w:spacing w:after="0" w:line="240" w:lineRule="auto"/>
            </w:pPr>
            <w:r>
              <w:rPr>
                <w:b/>
              </w:rPr>
              <w:t>Setting</w:t>
            </w:r>
          </w:p>
        </w:tc>
        <w:tc>
          <w:tcPr>
            <w:tcW w:w="4320" w:type="dxa"/>
          </w:tcPr>
          <w:p w14:paraId="3A064BF9">
            <w:pPr>
              <w:spacing w:after="0" w:line="240" w:lineRule="auto"/>
            </w:pPr>
            <w:r>
              <w:rPr>
                <w:b/>
              </w:rPr>
              <w:t>Description</w:t>
            </w:r>
          </w:p>
        </w:tc>
      </w:tr>
      <w:tr w14:paraId="379969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0AE7358">
            <w:pPr>
              <w:spacing w:after="0" w:line="240" w:lineRule="auto"/>
            </w:pPr>
            <w:r>
              <w:t>Enable Notifications</w:t>
            </w:r>
          </w:p>
        </w:tc>
        <w:tc>
          <w:tcPr>
            <w:tcW w:w="4320" w:type="dxa"/>
          </w:tcPr>
          <w:p w14:paraId="4D612C98">
            <w:pPr>
              <w:spacing w:after="0" w:line="240" w:lineRule="auto"/>
            </w:pPr>
            <w:r>
              <w:t>Master toggle for all habit reminders</w:t>
            </w:r>
          </w:p>
        </w:tc>
      </w:tr>
      <w:tr w14:paraId="366FD8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B57E7BD">
            <w:pPr>
              <w:spacing w:after="0" w:line="240" w:lineRule="auto"/>
            </w:pPr>
            <w:r>
              <w:t>Daily Summary</w:t>
            </w:r>
          </w:p>
        </w:tc>
        <w:tc>
          <w:tcPr>
            <w:tcW w:w="4320" w:type="dxa"/>
          </w:tcPr>
          <w:p w14:paraId="089FC616">
            <w:pPr>
              <w:spacing w:after="0" w:line="240" w:lineRule="auto"/>
            </w:pPr>
            <w:r>
              <w:t>Set the time for your daily summary notification</w:t>
            </w:r>
          </w:p>
        </w:tc>
      </w:tr>
    </w:tbl>
    <w:p w14:paraId="46387849">
      <w:pPr>
        <w:pStyle w:val="6"/>
      </w:pPr>
      <w:r>
        <w:t>Configuring Notifications</w:t>
      </w:r>
    </w:p>
    <w:p w14:paraId="3C467427">
      <w:pPr>
        <w:pStyle w:val="14"/>
        <w:numPr>
          <w:ilvl w:val="0"/>
          <w:numId w:val="7"/>
        </w:numPr>
      </w:pPr>
      <w:r>
        <w:t>Toggle "Enable Notifications" on.</w:t>
      </w:r>
    </w:p>
    <w:p w14:paraId="4969ABDE">
      <w:pPr>
        <w:pStyle w:val="14"/>
        <w:numPr>
          <w:ilvl w:val="0"/>
          <w:numId w:val="7"/>
        </w:numPr>
      </w:pPr>
      <w:r>
        <w:t>Grant notification permissions when prompted by the system.</w:t>
      </w:r>
    </w:p>
    <w:p w14:paraId="4299F1F3">
      <w:pPr>
        <w:pStyle w:val="14"/>
        <w:numPr>
          <w:ilvl w:val="0"/>
          <w:numId w:val="7"/>
        </w:numPr>
      </w:pPr>
      <w:r>
        <w:t>Tap "Daily Summary" to choose the time for your daily summary reminder.</w:t>
      </w:r>
    </w:p>
    <w:p w14:paraId="75C898DB">
      <w:pPr>
        <w:pStyle w:val="14"/>
        <w:numPr>
          <w:ilvl w:val="0"/>
          <w:numId w:val="7"/>
        </w:numPr>
      </w:pPr>
      <w:r>
        <w:t>Choose a time using the time picker.</w:t>
      </w:r>
    </w:p>
    <w:p w14:paraId="62FC7998">
      <w:pPr>
        <w:pStyle w:val="14"/>
        <w:numPr>
          <w:ilvl w:val="0"/>
          <w:numId w:val="7"/>
        </w:numPr>
      </w:pPr>
      <w:r>
        <w:t>A confirmation snackbar will appear (e.g., "Daily summary set for 9:00 AM").</w:t>
      </w:r>
    </w:p>
    <w:p w14:paraId="090A982A">
      <w:pPr>
        <w:pStyle w:val="5"/>
      </w:pPr>
      <w:r>
        <w:t>Health Integration</w:t>
      </w:r>
    </w:p>
    <w:p w14:paraId="1AB45C4D">
      <w:pPr>
        <w:ind w:left="576"/>
      </w:pPr>
      <w:r>
        <w:rPr>
          <w:i/>
          <w:color w:val="505050"/>
        </w:rPr>
        <w:t>Available on iOS and Android only.</w:t>
      </w:r>
    </w:p>
    <w:p w14:paraId="7558FB82">
      <w:r>
        <w:t>Connect Aura to your device's health platform to enhance AI insights with physical activity data.</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7A16DC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581005">
            <w:pPr>
              <w:spacing w:after="0" w:line="240" w:lineRule="auto"/>
            </w:pPr>
            <w:r>
              <w:rPr>
                <w:b/>
              </w:rPr>
              <w:t>Platform</w:t>
            </w:r>
          </w:p>
        </w:tc>
        <w:tc>
          <w:tcPr>
            <w:tcW w:w="4320" w:type="dxa"/>
          </w:tcPr>
          <w:p w14:paraId="57837091">
            <w:pPr>
              <w:spacing w:after="0" w:line="240" w:lineRule="auto"/>
            </w:pPr>
            <w:r>
              <w:rPr>
                <w:b/>
              </w:rPr>
              <w:t>Health Source</w:t>
            </w:r>
          </w:p>
        </w:tc>
      </w:tr>
      <w:tr w14:paraId="200A13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93516C1">
            <w:pPr>
              <w:spacing w:after="0" w:line="240" w:lineRule="auto"/>
            </w:pPr>
            <w:r>
              <w:t>iOS</w:t>
            </w:r>
          </w:p>
        </w:tc>
        <w:tc>
          <w:tcPr>
            <w:tcW w:w="4320" w:type="dxa"/>
          </w:tcPr>
          <w:p w14:paraId="6A4DC704">
            <w:pPr>
              <w:spacing w:after="0" w:line="240" w:lineRule="auto"/>
            </w:pPr>
            <w:r>
              <w:t>Apple Health</w:t>
            </w:r>
          </w:p>
        </w:tc>
      </w:tr>
      <w:tr w14:paraId="297B30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DA9E4B6">
            <w:pPr>
              <w:spacing w:after="0" w:line="240" w:lineRule="auto"/>
            </w:pPr>
            <w:r>
              <w:t>Android</w:t>
            </w:r>
          </w:p>
        </w:tc>
        <w:tc>
          <w:tcPr>
            <w:tcW w:w="4320" w:type="dxa"/>
          </w:tcPr>
          <w:p w14:paraId="344F63CC">
            <w:pPr>
              <w:spacing w:after="0" w:line="240" w:lineRule="auto"/>
            </w:pPr>
            <w:r>
              <w:t>Google Health Connect</w:t>
            </w:r>
          </w:p>
        </w:tc>
      </w:tr>
    </w:tbl>
    <w:p w14:paraId="533EB682">
      <w:pPr>
        <w:pStyle w:val="6"/>
      </w:pPr>
      <w:r>
        <w:t>Connecting Health Data</w:t>
      </w:r>
    </w:p>
    <w:p w14:paraId="69C29764">
      <w:pPr>
        <w:pStyle w:val="14"/>
        <w:numPr>
          <w:ilvl w:val="0"/>
          <w:numId w:val="7"/>
        </w:numPr>
      </w:pPr>
      <w:r>
        <w:t>Toggle "Connect Health Data" on.</w:t>
      </w:r>
    </w:p>
    <w:p w14:paraId="1D861868">
      <w:pPr>
        <w:pStyle w:val="14"/>
        <w:numPr>
          <w:ilvl w:val="0"/>
          <w:numId w:val="7"/>
        </w:numPr>
      </w:pPr>
      <w:r>
        <w:t>Review the data access prompt (Steps, Sleep, Activity, Heart Rate).</w:t>
      </w:r>
    </w:p>
    <w:p w14:paraId="13E5AE96">
      <w:pPr>
        <w:pStyle w:val="14"/>
        <w:numPr>
          <w:ilvl w:val="0"/>
          <w:numId w:val="7"/>
        </w:numPr>
      </w:pPr>
      <w:r>
        <w:t>Tap "Connect" to grant permissions.</w:t>
      </w:r>
    </w:p>
    <w:p w14:paraId="4DCB2097">
      <w:pPr>
        <w:pStyle w:val="14"/>
        <w:numPr>
          <w:ilvl w:val="0"/>
          <w:numId w:val="7"/>
        </w:numPr>
      </w:pPr>
      <w:r>
        <w:t>Once connected, a "Health Correlations" option appears showing:</w:t>
      </w:r>
    </w:p>
    <w:p w14:paraId="33CD05F0">
      <w:pPr>
        <w:pStyle w:val="16"/>
        <w:ind w:left="720"/>
      </w:pPr>
      <w:r>
        <w:t>7-Day Summary — Average steps and sleep hours</w:t>
      </w:r>
    </w:p>
    <w:p w14:paraId="5051A1D9">
      <w:pPr>
        <w:pStyle w:val="16"/>
        <w:ind w:left="720"/>
      </w:pPr>
      <w:r>
        <w:t>Key Findings — AI-discovered correlations between health metrics and habit completion</w:t>
      </w:r>
    </w:p>
    <w:p w14:paraId="6BDD3188">
      <w:pPr>
        <w:pStyle w:val="16"/>
        <w:ind w:left="720"/>
      </w:pPr>
      <w:r>
        <w:t>Recommendations — Action plans based on health-habit patterns</w:t>
      </w:r>
    </w:p>
    <w:p w14:paraId="2DE1181C">
      <w:pPr>
        <w:pStyle w:val="5"/>
      </w:pPr>
      <w:r>
        <w:t>Account</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87BA5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14:paraId="49772D94">
            <w:pPr>
              <w:spacing w:after="0" w:line="240" w:lineRule="auto"/>
            </w:pPr>
            <w:r>
              <w:rPr>
                <w:b/>
              </w:rPr>
              <w:t>Setting</w:t>
            </w:r>
          </w:p>
        </w:tc>
        <w:tc>
          <w:tcPr>
            <w:tcW w:w="4320" w:type="dxa"/>
          </w:tcPr>
          <w:p w14:paraId="56101A4F">
            <w:pPr>
              <w:spacing w:after="0" w:line="240" w:lineRule="auto"/>
            </w:pPr>
            <w:r>
              <w:rPr>
                <w:b/>
              </w:rPr>
              <w:t>Description</w:t>
            </w:r>
          </w:p>
        </w:tc>
      </w:tr>
      <w:tr w14:paraId="4DD9B0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444FB78">
            <w:pPr>
              <w:spacing w:after="0" w:line="240" w:lineRule="auto"/>
            </w:pPr>
            <w:r>
              <w:t>Subscription</w:t>
            </w:r>
          </w:p>
        </w:tc>
        <w:tc>
          <w:tcPr>
            <w:tcW w:w="4320" w:type="dxa"/>
          </w:tcPr>
          <w:p w14:paraId="64BE39F7">
            <w:pPr>
              <w:spacing w:after="0" w:line="240" w:lineRule="auto"/>
            </w:pPr>
            <w:r>
              <w:t>View or manage your Pro subscription</w:t>
            </w:r>
          </w:p>
        </w:tc>
      </w:tr>
      <w:tr w14:paraId="3A7155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A1F3920">
            <w:pPr>
              <w:spacing w:after="0" w:line="240" w:lineRule="auto"/>
            </w:pPr>
            <w:r>
              <w:t>AI Usage</w:t>
            </w:r>
          </w:p>
        </w:tc>
        <w:tc>
          <w:tcPr>
            <w:tcW w:w="4320" w:type="dxa"/>
          </w:tcPr>
          <w:p w14:paraId="629E3FE2">
            <w:pPr>
              <w:spacing w:after="0" w:line="240" w:lineRule="auto"/>
            </w:pPr>
            <w:r>
              <w:t>View current AI request usage and limits</w:t>
            </w:r>
          </w:p>
        </w:tc>
      </w:tr>
      <w:tr w14:paraId="6EBAF3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7236DE5">
            <w:pPr>
              <w:spacing w:after="0" w:line="240" w:lineRule="auto"/>
            </w:pPr>
            <w:r>
              <w:t>Export Data</w:t>
            </w:r>
          </w:p>
        </w:tc>
        <w:tc>
          <w:tcPr>
            <w:tcW w:w="4320" w:type="dxa"/>
          </w:tcPr>
          <w:p w14:paraId="246277A0">
            <w:pPr>
              <w:spacing w:after="0" w:line="240" w:lineRule="auto"/>
            </w:pPr>
            <w:r>
              <w:t>Download your habit data</w:t>
            </w:r>
          </w:p>
        </w:tc>
      </w:tr>
      <w:tr w14:paraId="7EA97A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357E35F">
            <w:pPr>
              <w:spacing w:after="0" w:line="240" w:lineRule="auto"/>
            </w:pPr>
            <w:r>
              <w:t>Sign Out</w:t>
            </w:r>
          </w:p>
        </w:tc>
        <w:tc>
          <w:tcPr>
            <w:tcW w:w="4320" w:type="dxa"/>
          </w:tcPr>
          <w:p w14:paraId="0DE7104C">
            <w:pPr>
              <w:spacing w:after="0" w:line="240" w:lineRule="auto"/>
            </w:pPr>
            <w:r>
              <w:t>Sign out of your account</w:t>
            </w:r>
          </w:p>
        </w:tc>
      </w:tr>
      <w:tr w14:paraId="00272C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D79364">
            <w:pPr>
              <w:spacing w:after="0" w:line="240" w:lineRule="auto"/>
            </w:pPr>
            <w:r>
              <w:t>Delete Account</w:t>
            </w:r>
          </w:p>
        </w:tc>
        <w:tc>
          <w:tcPr>
            <w:tcW w:w="4320" w:type="dxa"/>
          </w:tcPr>
          <w:p w14:paraId="766E40E0">
            <w:pPr>
              <w:spacing w:after="0" w:line="240" w:lineRule="auto"/>
            </w:pPr>
            <w:r>
              <w:t>Permanently delete your account and all data</w:t>
            </w:r>
          </w:p>
        </w:tc>
      </w:tr>
    </w:tbl>
    <w:p w14:paraId="067FC49A">
      <w:pPr>
        <w:pStyle w:val="6"/>
      </w:pPr>
      <w:r>
        <w:t>Exporting Data</w:t>
      </w:r>
    </w:p>
    <w:p w14:paraId="03B4E284">
      <w:pPr>
        <w:pStyle w:val="14"/>
        <w:numPr>
          <w:ilvl w:val="0"/>
          <w:numId w:val="7"/>
        </w:numPr>
      </w:pPr>
      <w:r>
        <w:t>Tap "Export Data".</w:t>
      </w:r>
    </w:p>
    <w:p w14:paraId="66A1A245">
      <w:pPr>
        <w:pStyle w:val="14"/>
        <w:numPr>
          <w:ilvl w:val="0"/>
          <w:numId w:val="7"/>
        </w:numPr>
      </w:pPr>
      <w:r>
        <w:t>Choose the export format:</w:t>
      </w:r>
    </w:p>
    <w:p w14:paraId="550165F4">
      <w:pPr>
        <w:pStyle w:val="16"/>
        <w:ind w:left="720"/>
      </w:pPr>
      <w:r>
        <w:t>CSV — Spreadsheet-compatible format</w:t>
      </w:r>
    </w:p>
    <w:p w14:paraId="64AE7007">
      <w:pPr>
        <w:pStyle w:val="16"/>
        <w:ind w:left="720"/>
      </w:pPr>
      <w:r>
        <w:t>JSON — Machine-readable format</w:t>
      </w:r>
    </w:p>
    <w:p w14:paraId="6CDBFB82">
      <w:pPr>
        <w:pStyle w:val="14"/>
        <w:numPr>
          <w:ilvl w:val="0"/>
          <w:numId w:val="7"/>
        </w:numPr>
      </w:pPr>
      <w:r>
        <w:t>The file will be saved to your device's Downloads folder (Android) or Documents folder (iOS).</w:t>
      </w:r>
    </w:p>
    <w:p w14:paraId="7F66EA01">
      <w:pPr>
        <w:pStyle w:val="14"/>
        <w:numPr>
          <w:ilvl w:val="0"/>
          <w:numId w:val="7"/>
        </w:numPr>
      </w:pPr>
      <w:r>
        <w:t>A share dialog opens allowing you to send the file via email, messaging, or cloud storage.</w:t>
      </w:r>
    </w:p>
    <w:p w14:paraId="0C97BC55">
      <w:pPr>
        <w:pStyle w:val="6"/>
      </w:pPr>
      <w:r>
        <w:t>Signing Out</w:t>
      </w:r>
    </w:p>
    <w:p w14:paraId="3B6995F6">
      <w:pPr>
        <w:pStyle w:val="14"/>
        <w:numPr>
          <w:ilvl w:val="0"/>
          <w:numId w:val="7"/>
        </w:numPr>
      </w:pPr>
      <w:r>
        <w:t>Tap "Sign Out".</w:t>
      </w:r>
    </w:p>
    <w:p w14:paraId="58407AA9">
      <w:pPr>
        <w:pStyle w:val="14"/>
        <w:numPr>
          <w:ilvl w:val="0"/>
          <w:numId w:val="7"/>
        </w:numPr>
      </w:pPr>
      <w:r>
        <w:t>Confirm in the dialog that appears.</w:t>
      </w:r>
    </w:p>
    <w:p w14:paraId="04C78EB5">
      <w:pPr>
        <w:pStyle w:val="14"/>
        <w:numPr>
          <w:ilvl w:val="0"/>
          <w:numId w:val="7"/>
        </w:numPr>
      </w:pPr>
      <w:r>
        <w:t>You will be returned to the Login screen.</w:t>
      </w:r>
    </w:p>
    <w:p w14:paraId="0EB24F45">
      <w:pPr>
        <w:pStyle w:val="6"/>
      </w:pPr>
      <w:r>
        <w:t>Deleting Your Account</w:t>
      </w:r>
    </w:p>
    <w:p w14:paraId="75A6B674">
      <w:pPr>
        <w:pStyle w:val="14"/>
        <w:numPr>
          <w:ilvl w:val="0"/>
          <w:numId w:val="7"/>
        </w:numPr>
      </w:pPr>
      <w:r>
        <w:t>Tap "Delete Account" (shown in red).</w:t>
      </w:r>
    </w:p>
    <w:p w14:paraId="2C7EC231">
      <w:pPr>
        <w:pStyle w:val="14"/>
        <w:numPr>
          <w:ilvl w:val="0"/>
          <w:numId w:val="7"/>
        </w:numPr>
      </w:pPr>
      <w:r>
        <w:t>Read the warning about permanent data loss.</w:t>
      </w:r>
    </w:p>
    <w:p w14:paraId="1F750F1C">
      <w:pPr>
        <w:pStyle w:val="14"/>
        <w:numPr>
          <w:ilvl w:val="0"/>
          <w:numId w:val="7"/>
        </w:numPr>
      </w:pPr>
      <w:r>
        <w:t>Confirm the deletion.</w:t>
      </w:r>
    </w:p>
    <w:p w14:paraId="7AE48700">
      <w:pPr>
        <w:pStyle w:val="14"/>
        <w:numPr>
          <w:ilvl w:val="0"/>
          <w:numId w:val="7"/>
        </w:numPr>
      </w:pPr>
      <w:r>
        <w:t>Your account and all associated data will be permanently removed.</w:t>
      </w:r>
    </w:p>
    <w:p w14:paraId="70B8C30F">
      <w:pPr>
        <w:ind w:left="576"/>
      </w:pPr>
      <w:r>
        <w:rPr>
          <w:i/>
          <w:color w:val="505050"/>
        </w:rPr>
        <w:t>Warning: Account deletion is irreversible. All habits, history, achievements, and AI data will be permanently erased.</w:t>
      </w:r>
    </w:p>
    <w:p w14:paraId="7F9444ED">
      <w:pPr>
        <w:pStyle w:val="5"/>
      </w:pPr>
      <w:r>
        <w:t>Help &amp; Support</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7BAC84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79E931">
            <w:pPr>
              <w:spacing w:after="0" w:line="240" w:lineRule="auto"/>
            </w:pPr>
            <w:r>
              <w:rPr>
                <w:b/>
              </w:rPr>
              <w:t>Option</w:t>
            </w:r>
          </w:p>
        </w:tc>
        <w:tc>
          <w:tcPr>
            <w:tcW w:w="4320" w:type="dxa"/>
          </w:tcPr>
          <w:p w14:paraId="641631D3">
            <w:pPr>
              <w:spacing w:after="0" w:line="240" w:lineRule="auto"/>
            </w:pPr>
            <w:r>
              <w:rPr>
                <w:b/>
              </w:rPr>
              <w:t>Description</w:t>
            </w:r>
          </w:p>
        </w:tc>
      </w:tr>
      <w:tr w14:paraId="038517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22B8118">
            <w:pPr>
              <w:spacing w:after="0" w:line="240" w:lineRule="auto"/>
            </w:pPr>
            <w:r>
              <w:t>FAQ</w:t>
            </w:r>
          </w:p>
        </w:tc>
        <w:tc>
          <w:tcPr>
            <w:tcW w:w="4320" w:type="dxa"/>
          </w:tcPr>
          <w:p w14:paraId="05B633E3">
            <w:pPr>
              <w:spacing w:after="0" w:line="240" w:lineRule="auto"/>
            </w:pPr>
            <w:r>
              <w:t>Common questions and answers</w:t>
            </w:r>
          </w:p>
        </w:tc>
      </w:tr>
      <w:tr w14:paraId="407EB7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5277E5E">
            <w:pPr>
              <w:spacing w:after="0" w:line="240" w:lineRule="auto"/>
            </w:pPr>
            <w:r>
              <w:t>Tutorials</w:t>
            </w:r>
          </w:p>
        </w:tc>
        <w:tc>
          <w:tcPr>
            <w:tcW w:w="4320" w:type="dxa"/>
          </w:tcPr>
          <w:p w14:paraId="3CB0152B">
            <w:pPr>
              <w:spacing w:after="0" w:line="240" w:lineRule="auto"/>
            </w:pPr>
            <w:r>
              <w:t>Step-by-step guides for app features</w:t>
            </w:r>
          </w:p>
        </w:tc>
      </w:tr>
      <w:tr w14:paraId="6EE2DD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2078C2">
            <w:pPr>
              <w:spacing w:after="0" w:line="240" w:lineRule="auto"/>
            </w:pPr>
            <w:r>
              <w:t>Contact Support</w:t>
            </w:r>
          </w:p>
        </w:tc>
        <w:tc>
          <w:tcPr>
            <w:tcW w:w="4320" w:type="dxa"/>
          </w:tcPr>
          <w:p w14:paraId="2F290EFF">
            <w:pPr>
              <w:spacing w:after="0" w:line="240" w:lineRule="auto"/>
            </w:pPr>
            <w:r>
              <w:t>Reach the support team</w:t>
            </w:r>
          </w:p>
        </w:tc>
      </w:tr>
      <w:tr w14:paraId="7F1149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3CB83DE">
            <w:pPr>
              <w:spacing w:after="0" w:line="240" w:lineRule="auto"/>
            </w:pPr>
            <w:r>
              <w:t>Report Bug</w:t>
            </w:r>
          </w:p>
        </w:tc>
        <w:tc>
          <w:tcPr>
            <w:tcW w:w="4320" w:type="dxa"/>
          </w:tcPr>
          <w:p w14:paraId="1EE1A400">
            <w:pPr>
              <w:spacing w:after="0" w:line="240" w:lineRule="auto"/>
            </w:pPr>
            <w:r>
              <w:t>Submit a bug report</w:t>
            </w:r>
          </w:p>
        </w:tc>
      </w:tr>
      <w:tr w14:paraId="5CBE44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22CF168">
            <w:pPr>
              <w:spacing w:after="0" w:line="240" w:lineRule="auto"/>
            </w:pPr>
            <w:r>
              <w:t>Request Feature</w:t>
            </w:r>
          </w:p>
        </w:tc>
        <w:tc>
          <w:tcPr>
            <w:tcW w:w="4320" w:type="dxa"/>
          </w:tcPr>
          <w:p w14:paraId="34DBA536">
            <w:pPr>
              <w:spacing w:after="0" w:line="240" w:lineRule="auto"/>
            </w:pPr>
            <w:r>
              <w:t>Suggest new features</w:t>
            </w:r>
          </w:p>
        </w:tc>
      </w:tr>
      <w:tr w14:paraId="5CEB64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6E4B2A7">
            <w:pPr>
              <w:spacing w:after="0" w:line="240" w:lineRule="auto"/>
            </w:pPr>
            <w:r>
              <w:t>AI Transparency</w:t>
            </w:r>
          </w:p>
        </w:tc>
        <w:tc>
          <w:tcPr>
            <w:tcW w:w="4320" w:type="dxa"/>
          </w:tcPr>
          <w:p w14:paraId="61872481">
            <w:pPr>
              <w:spacing w:after="0" w:line="240" w:lineRule="auto"/>
            </w:pPr>
            <w:r>
              <w:t>Learn how AI works in Aura</w:t>
            </w:r>
          </w:p>
        </w:tc>
      </w:tr>
    </w:tbl>
    <w:p w14:paraId="3810030E">
      <w:pPr>
        <w:jc w:val="center"/>
      </w:pPr>
      <w:r>
        <w:drawing>
          <wp:inline distT="0" distB="0" distL="114300" distR="114300">
            <wp:extent cx="2192655" cy="4873625"/>
            <wp:effectExtent l="0" t="0" r="762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2192655" cy="4873625"/>
                    </a:xfrm>
                    <a:prstGeom prst="rect">
                      <a:avLst/>
                    </a:prstGeom>
                  </pic:spPr>
                </pic:pic>
              </a:graphicData>
            </a:graphic>
          </wp:inline>
        </w:drawing>
      </w:r>
    </w:p>
    <w:p w14:paraId="5309598A">
      <w:pPr>
        <w:jc w:val="center"/>
      </w:pPr>
      <w:r>
        <w:rPr>
          <w:i/>
          <w:color w:val="646464"/>
          <w:sz w:val="18"/>
        </w:rPr>
        <w:t>Settings — Help &amp; Support section</w:t>
      </w:r>
    </w:p>
    <w:p w14:paraId="1F8625A7">
      <w:pPr>
        <w:pStyle w:val="5"/>
      </w:pPr>
      <w:r>
        <w:t>About</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FAF6C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565A8AF">
            <w:pPr>
              <w:spacing w:after="0" w:line="240" w:lineRule="auto"/>
            </w:pPr>
            <w:r>
              <w:rPr>
                <w:b/>
              </w:rPr>
              <w:t>Option</w:t>
            </w:r>
          </w:p>
        </w:tc>
        <w:tc>
          <w:tcPr>
            <w:tcW w:w="4320" w:type="dxa"/>
          </w:tcPr>
          <w:p w14:paraId="52A11516">
            <w:pPr>
              <w:spacing w:after="0" w:line="240" w:lineRule="auto"/>
            </w:pPr>
            <w:r>
              <w:rPr>
                <w:b/>
              </w:rPr>
              <w:t>Description</w:t>
            </w:r>
          </w:p>
        </w:tc>
      </w:tr>
      <w:tr w14:paraId="486E82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330712D">
            <w:pPr>
              <w:spacing w:after="0" w:line="240" w:lineRule="auto"/>
            </w:pPr>
            <w:r>
              <w:t>Version</w:t>
            </w:r>
          </w:p>
        </w:tc>
        <w:tc>
          <w:tcPr>
            <w:tcW w:w="4320" w:type="dxa"/>
          </w:tcPr>
          <w:p w14:paraId="2A232D7C">
            <w:pPr>
              <w:spacing w:after="0" w:line="240" w:lineRule="auto"/>
            </w:pPr>
            <w:r>
              <w:t>Current app version (e.g., 1.0.1)</w:t>
            </w:r>
          </w:p>
        </w:tc>
      </w:tr>
      <w:tr w14:paraId="16C32C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58DFE8C">
            <w:pPr>
              <w:spacing w:after="0" w:line="240" w:lineRule="auto"/>
            </w:pPr>
            <w:r>
              <w:t>Changelog</w:t>
            </w:r>
          </w:p>
        </w:tc>
        <w:tc>
          <w:tcPr>
            <w:tcW w:w="4320" w:type="dxa"/>
          </w:tcPr>
          <w:p w14:paraId="047D6021">
            <w:pPr>
              <w:spacing w:after="0" w:line="240" w:lineRule="auto"/>
            </w:pPr>
            <w:r>
              <w:t>View release notes and what's new</w:t>
            </w:r>
          </w:p>
        </w:tc>
      </w:tr>
      <w:tr w14:paraId="6E3004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BE1ED92">
            <w:pPr>
              <w:spacing w:after="0" w:line="240" w:lineRule="auto"/>
            </w:pPr>
            <w:r>
              <w:t>Privacy Policy</w:t>
            </w:r>
          </w:p>
        </w:tc>
        <w:tc>
          <w:tcPr>
            <w:tcW w:w="4320" w:type="dxa"/>
          </w:tcPr>
          <w:p w14:paraId="4A5469EC">
            <w:pPr>
              <w:spacing w:after="0" w:line="240" w:lineRule="auto"/>
            </w:pPr>
            <w:r>
              <w:t>How your data is handled</w:t>
            </w:r>
          </w:p>
        </w:tc>
      </w:tr>
      <w:tr w14:paraId="5A9052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26D1C43">
            <w:pPr>
              <w:spacing w:after="0" w:line="240" w:lineRule="auto"/>
            </w:pPr>
            <w:r>
              <w:t>Terms of Service</w:t>
            </w:r>
          </w:p>
        </w:tc>
        <w:tc>
          <w:tcPr>
            <w:tcW w:w="4320" w:type="dxa"/>
          </w:tcPr>
          <w:p w14:paraId="37E42604">
            <w:pPr>
              <w:spacing w:after="0" w:line="240" w:lineRule="auto"/>
            </w:pPr>
            <w:r>
              <w:t>User agreement</w:t>
            </w:r>
          </w:p>
        </w:tc>
      </w:tr>
      <w:tr w14:paraId="78E1F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AC45993">
            <w:pPr>
              <w:spacing w:after="0" w:line="240" w:lineRule="auto"/>
            </w:pPr>
            <w:r>
              <w:t>Open Source Licenses</w:t>
            </w:r>
          </w:p>
        </w:tc>
        <w:tc>
          <w:tcPr>
            <w:tcW w:w="4320" w:type="dxa"/>
          </w:tcPr>
          <w:p w14:paraId="43FFFF0A">
            <w:pPr>
              <w:spacing w:after="0" w:line="240" w:lineRule="auto"/>
            </w:pPr>
            <w:r>
              <w:t>Third-party software credits</w:t>
            </w:r>
          </w:p>
        </w:tc>
      </w:tr>
      <w:tr w14:paraId="4F1772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8AD92B2">
            <w:pPr>
              <w:spacing w:after="0" w:line="240" w:lineRule="auto"/>
            </w:pPr>
            <w:r>
              <w:t>Rate App</w:t>
            </w:r>
          </w:p>
        </w:tc>
        <w:tc>
          <w:tcPr>
            <w:tcW w:w="4320" w:type="dxa"/>
          </w:tcPr>
          <w:p w14:paraId="4607D437">
            <w:pPr>
              <w:spacing w:after="0" w:line="240" w:lineRule="auto"/>
            </w:pPr>
            <w:r>
              <w:t>Leave a review on the app store</w:t>
            </w:r>
          </w:p>
        </w:tc>
      </w:tr>
      <w:tr w14:paraId="22975E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A6C7DEB">
            <w:pPr>
              <w:spacing w:after="0" w:line="240" w:lineRule="auto"/>
            </w:pPr>
            <w:r>
              <w:t>Credits</w:t>
            </w:r>
          </w:p>
        </w:tc>
        <w:tc>
          <w:tcPr>
            <w:tcW w:w="4320" w:type="dxa"/>
          </w:tcPr>
          <w:p w14:paraId="31D820A6">
            <w:pPr>
              <w:spacing w:after="0" w:line="240" w:lineRule="auto"/>
            </w:pPr>
            <w:r>
              <w:t>Made by Stone</w:t>
            </w:r>
          </w:p>
        </w:tc>
      </w:tr>
    </w:tbl>
    <w:p w14:paraId="5B112248">
      <w:pPr>
        <w:pBdr>
          <w:bottom w:val="single" w:color="CCCCCC" w:sz="6" w:space="1"/>
        </w:pBdr>
        <w:spacing w:before="120" w:after="120"/>
      </w:pPr>
    </w:p>
    <w:p w14:paraId="477AD374">
      <w:r>
        <w:br w:type="page"/>
      </w:r>
    </w:p>
    <w:p w14:paraId="2EEC131F">
      <w:pPr>
        <w:pStyle w:val="4"/>
      </w:pPr>
      <w:r>
        <w:t>9. Troubleshooting &amp; FAQ</w:t>
      </w:r>
    </w:p>
    <w:p w14:paraId="6096B507">
      <w:pPr>
        <w:pStyle w:val="5"/>
      </w:pPr>
      <w:r>
        <w:t>Login Issues</w:t>
      </w:r>
    </w:p>
    <w:p w14:paraId="38F595B7">
      <w:r>
        <w:t>Q: I forgot my password. How do I reset it?</w:t>
      </w:r>
    </w:p>
    <w:p w14:paraId="5D2A9459">
      <w:r>
        <w:t>A: On the Sign In screen, enter your email and tap "Forgot Password?". A reset link will be sent to your email.</w:t>
      </w:r>
    </w:p>
    <w:p w14:paraId="0BBB904D">
      <w:r>
        <w:t>Q: Google Sign-In is not working.</w:t>
      </w:r>
    </w:p>
    <w:p w14:paraId="170DA4ED">
      <w:r>
        <w:t>A: Ensure your Google Play Services are up to date (Android). If the issue persists, try signing in with email and password instead.</w:t>
      </w:r>
    </w:p>
    <w:p w14:paraId="2CE55E97">
      <w:r>
        <w:t>Q: Apple Sign-In is not showing.</w:t>
      </w:r>
    </w:p>
    <w:p w14:paraId="6FF84124">
      <w:r>
        <w:t>A: Apple Sign-In is only available on iOS devices. On Android, use email/password or Google Sign-In.</w:t>
      </w:r>
    </w:p>
    <w:p w14:paraId="47D7BE85">
      <w:r>
        <w:t>Q: I get an error when signing up.</w:t>
      </w:r>
    </w:p>
    <w:p w14:paraId="4DA597B8">
      <w:r>
        <w:t>A: Ensure your email is valid and your password is at least 6 characters. If the email is already registered, try signing in instead.</w:t>
      </w:r>
    </w:p>
    <w:p w14:paraId="4BA4290C">
      <w:pPr>
        <w:pStyle w:val="5"/>
      </w:pPr>
      <w:r>
        <w:t>Notification Issues</w:t>
      </w:r>
    </w:p>
    <w:p w14:paraId="444EEE13">
      <w:r>
        <w:t>Q: I'm not receiving habit reminders.</w:t>
      </w:r>
    </w:p>
    <w:p w14:paraId="2454880C">
      <w:r>
        <w:t>A: Check the following:</w:t>
      </w:r>
    </w:p>
    <w:p w14:paraId="1503ABE9">
      <w:pPr>
        <w:pStyle w:val="14"/>
        <w:numPr>
          <w:ilvl w:val="0"/>
          <w:numId w:val="7"/>
        </w:numPr>
      </w:pPr>
      <w:r>
        <w:t>Notifications are enabled in Settings &gt; Notifications.</w:t>
      </w:r>
    </w:p>
    <w:p w14:paraId="7B8C8B03">
      <w:pPr>
        <w:pStyle w:val="14"/>
        <w:numPr>
          <w:ilvl w:val="0"/>
          <w:numId w:val="7"/>
        </w:numPr>
      </w:pPr>
      <w:r>
        <w:t>The app has notification permissions in your device's system settings.</w:t>
      </w:r>
    </w:p>
    <w:p w14:paraId="01B598C7">
      <w:pPr>
        <w:pStyle w:val="14"/>
        <w:numPr>
          <w:ilvl w:val="0"/>
          <w:numId w:val="7"/>
        </w:numPr>
      </w:pPr>
      <w:r>
        <w:t>Battery optimisation is not blocking background notifications (Android).</w:t>
      </w:r>
    </w:p>
    <w:p w14:paraId="293D4704">
      <w:pPr>
        <w:pStyle w:val="14"/>
        <w:numPr>
          <w:ilvl w:val="0"/>
          <w:numId w:val="7"/>
        </w:numPr>
      </w:pPr>
      <w:r>
        <w:t>Do Not Disturb mode is not active on your device.</w:t>
      </w:r>
    </w:p>
    <w:p w14:paraId="54E11E61">
      <w:r>
        <w:t>Q: How do I change my daily summary time?</w:t>
      </w:r>
    </w:p>
    <w:p w14:paraId="1BB7B20E">
      <w:r>
        <w:t>A: Go to Settings &gt; Notifications &gt; Daily Summary and select a new time.</w:t>
      </w:r>
    </w:p>
    <w:p w14:paraId="67C680D5">
      <w:pPr>
        <w:pStyle w:val="5"/>
      </w:pPr>
      <w:r>
        <w:t>AI Coach Issues</w:t>
      </w:r>
    </w:p>
    <w:p w14:paraId="18E14C76">
      <w:r>
        <w:t>Q: The AI Coach is not loading content.</w:t>
      </w:r>
    </w:p>
    <w:p w14:paraId="0AE49AFB">
      <w:r>
        <w:t>A: This can happen if:</w:t>
      </w:r>
    </w:p>
    <w:p w14:paraId="60BC84F2">
      <w:pPr>
        <w:pStyle w:val="14"/>
        <w:numPr>
          <w:ilvl w:val="0"/>
          <w:numId w:val="7"/>
        </w:numPr>
      </w:pPr>
      <w:r>
        <w:t>You have no habits created yet — the AI needs habit data to generate recommendations.</w:t>
      </w:r>
    </w:p>
    <w:p w14:paraId="6F5451FA">
      <w:pPr>
        <w:pStyle w:val="14"/>
        <w:numPr>
          <w:ilvl w:val="0"/>
          <w:numId w:val="7"/>
        </w:numPr>
      </w:pPr>
      <w:r>
        <w:t>You've reached the free-tier AI usage limit — wait for the cooldown period.</w:t>
      </w:r>
    </w:p>
    <w:p w14:paraId="3FA506BD">
      <w:pPr>
        <w:pStyle w:val="14"/>
        <w:numPr>
          <w:ilvl w:val="0"/>
          <w:numId w:val="7"/>
        </w:numPr>
      </w:pPr>
      <w:r>
        <w:t>Your internet connection is unstable — the AI coach requires an active connection.</w:t>
      </w:r>
    </w:p>
    <w:p w14:paraId="67DA4689">
      <w:r>
        <w:t>Q: Why are AI suggestions not personalised?</w:t>
      </w:r>
    </w:p>
    <w:p w14:paraId="0A0FC836">
      <w:r>
        <w:t>A: The AI requires at least a few days of habit tracking data to generate personalised content. Keep tracking consistently and the suggestions will improve.</w:t>
      </w:r>
    </w:p>
    <w:p w14:paraId="7947CF0F">
      <w:r>
        <w:t>Q: My AI weekly summary says "outdated".</w:t>
      </w:r>
    </w:p>
    <w:p w14:paraId="66276705">
      <w:r>
        <w:t>A: Tap the refresh/regenerate button to generate a fresh weekly summary based on your latest data.</w:t>
      </w:r>
    </w:p>
    <w:p w14:paraId="392C02D0">
      <w:pPr>
        <w:pStyle w:val="5"/>
      </w:pPr>
      <w:r>
        <w:t>Data &amp; Syncing</w:t>
      </w:r>
    </w:p>
    <w:p w14:paraId="7963BE82">
      <w:r>
        <w:t>Q: Will my data sync across devices?</w:t>
      </w:r>
    </w:p>
    <w:p w14:paraId="568E9AD4">
      <w:r>
        <w:t>A: Yes. Aura uses cloud storage (Firebase) to sync your data. Sign in with the same account on any device to access your habits.</w:t>
      </w:r>
    </w:p>
    <w:p w14:paraId="48AF549A">
      <w:r>
        <w:t>Q: How do I export my data?</w:t>
      </w:r>
    </w:p>
    <w:p w14:paraId="18B69F88">
      <w:r>
        <w:t>A: Go to Settings &gt; Account &gt; Export Data and choose CSV or JSON format.</w:t>
      </w:r>
    </w:p>
    <w:p w14:paraId="2663F36A">
      <w:pPr>
        <w:pStyle w:val="5"/>
      </w:pPr>
      <w:r>
        <w:t>Health Integration</w:t>
      </w:r>
    </w:p>
    <w:p w14:paraId="51F63641">
      <w:r>
        <w:t>Q: Health Connect is not installed (Android).</w:t>
      </w:r>
    </w:p>
    <w:p w14:paraId="6ADAFCBE">
      <w:r>
        <w:t>A: Tap the "Install" button in the prompt to download Health Connect from the Google Play Store.</w:t>
      </w:r>
    </w:p>
    <w:p w14:paraId="25E5B491">
      <w:r>
        <w:t>Q: I connected health data but see "Not enough data yet."</w:t>
      </w:r>
    </w:p>
    <w:p w14:paraId="4DA94DBC">
      <w:r>
        <w:t>A: Health correlations require at least 7 days of combined health and habit data.</w:t>
      </w:r>
    </w:p>
    <w:p w14:paraId="337BC3CD">
      <w:pPr>
        <w:pStyle w:val="5"/>
      </w:pPr>
      <w:r>
        <w:t>General</w:t>
      </w:r>
    </w:p>
    <w:p w14:paraId="22D9F073">
      <w:r>
        <w:t>Q: How do I delete a habit?</w:t>
      </w:r>
    </w:p>
    <w:p w14:paraId="5093F949">
      <w:r>
        <w:t>A: Open the habit's Detail Screen (tap on it from the Home list), then tap the delete icon in the app bar.</w:t>
      </w:r>
    </w:p>
    <w:p w14:paraId="2BABE629">
      <w:r>
        <w:t>Q: Can I undo a completed habit?</w:t>
      </w:r>
    </w:p>
    <w:p w14:paraId="1F96BCEA">
      <w:r>
        <w:t>A: Yes. Tap the checkbox again on any completed habit to undo the completion for today.</w:t>
      </w:r>
    </w:p>
    <w:p w14:paraId="6C1C4385">
      <w:r>
        <w:t>Q: How do I contact support?</w:t>
      </w:r>
    </w:p>
    <w:p w14:paraId="2F8EC496">
      <w:r>
        <w:t>A: Go to Settings &gt; Help &amp; Support &gt; Contact Support to reach the team.</w:t>
      </w:r>
    </w:p>
    <w:p w14:paraId="689C4F59">
      <w:r>
        <w:t>Q: How do I report a bug?</w:t>
      </w:r>
    </w:p>
    <w:p w14:paraId="605F9E52">
      <w:r>
        <w:t>A: Go to Settings &gt; Help &amp; Support &gt; Report Bug and provide a description of the issue.</w:t>
      </w:r>
    </w:p>
    <w:p w14:paraId="0077BDB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03924"/>
    <w:rsid w:val="137B39EB"/>
    <w:rsid w:val="2BE937EB"/>
    <w:rsid w:val="2C6B75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3547</Words>
  <Characters>18890</Characters>
  <Lines>0</Lines>
  <Paragraphs>0</Paragraphs>
  <TotalTime>24</TotalTime>
  <ScaleCrop>false</ScaleCrop>
  <LinksUpToDate>false</LinksUpToDate>
  <CharactersWithSpaces>22425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 Vivobook</cp:lastModifiedBy>
  <dcterms:modified xsi:type="dcterms:W3CDTF">2026-02-26T15:19:19Z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eyJoZGlkIjoiZjVhNGJiMWVmZTg4ZjFhYWZhYWFiMzBkODkwYWRkZmUifQ==</vt:lpwstr>
  </property>
  <property fmtid="{D5CDD505-2E9C-101B-9397-08002B2CF9AE}" pid="3" name="KSOProductBuildVer">
    <vt:lpwstr>2052-12.1.0.23542</vt:lpwstr>
  </property>
  <property fmtid="{D5CDD505-2E9C-101B-9397-08002B2CF9AE}" pid="4" name="ICV">
    <vt:lpwstr>1AD11B42D5EB42EEB8095E9E041ABFCD_12</vt:lpwstr>
  </property>
</Properties>
</file>